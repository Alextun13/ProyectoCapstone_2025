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ED09" w14:textId="77777777" w:rsidR="00F52DD2" w:rsidRDefault="00000000">
      <w:pPr>
        <w:pStyle w:val="Ttulo"/>
        <w:rPr>
          <w:rFonts w:ascii="Calibri" w:hAnsi="Calibri" w:cs="Calibri"/>
          <w:sz w:val="24"/>
          <w:szCs w:val="24"/>
        </w:rPr>
      </w:pPr>
      <w:r>
        <w:rPr>
          <w:rFonts w:ascii="Calibri" w:eastAsia="SimSun" w:hAnsi="Calibri" w:cs="Calibri"/>
          <w:noProof/>
          <w:sz w:val="24"/>
          <w:szCs w:val="24"/>
        </w:rPr>
        <w:drawing>
          <wp:inline distT="0" distB="0" distL="114300" distR="114300" wp14:anchorId="20C5E262" wp14:editId="628A9175">
            <wp:extent cx="5481320" cy="1348740"/>
            <wp:effectExtent l="0" t="0" r="0" b="0"/>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8"/>
                    <a:stretch>
                      <a:fillRect/>
                    </a:stretch>
                  </pic:blipFill>
                  <pic:spPr>
                    <a:xfrm>
                      <a:off x="0" y="0"/>
                      <a:ext cx="5481320" cy="1348740"/>
                    </a:xfrm>
                    <a:prstGeom prst="rect">
                      <a:avLst/>
                    </a:prstGeom>
                    <a:noFill/>
                    <a:ln w="9525">
                      <a:noFill/>
                    </a:ln>
                  </pic:spPr>
                </pic:pic>
              </a:graphicData>
            </a:graphic>
          </wp:inline>
        </w:drawing>
      </w:r>
    </w:p>
    <w:p w14:paraId="4BAF39D3" w14:textId="77777777" w:rsidR="00F52DD2" w:rsidRDefault="00F52DD2">
      <w:pPr>
        <w:pStyle w:val="Ttulo"/>
        <w:rPr>
          <w:rFonts w:ascii="Calibri" w:hAnsi="Calibri" w:cs="Calibri"/>
          <w:sz w:val="24"/>
          <w:szCs w:val="24"/>
        </w:rPr>
      </w:pPr>
    </w:p>
    <w:p w14:paraId="1C4A3F67" w14:textId="77777777" w:rsidR="00F52DD2" w:rsidRPr="001F5FC3" w:rsidRDefault="00000000">
      <w:pPr>
        <w:pStyle w:val="Ttulo"/>
        <w:rPr>
          <w:rFonts w:ascii="Calibri" w:hAnsi="Calibri" w:cs="Calibri"/>
          <w:sz w:val="24"/>
          <w:szCs w:val="24"/>
          <w:lang w:val="es-MX"/>
        </w:rPr>
      </w:pPr>
      <w:r w:rsidRPr="001F5FC3">
        <w:rPr>
          <w:rFonts w:ascii="Calibri" w:hAnsi="Calibri" w:cs="Calibri"/>
          <w:sz w:val="24"/>
          <w:szCs w:val="24"/>
          <w:lang w:val="es-MX"/>
        </w:rPr>
        <w:t>Proyecto APT - Definición Fase 1</w:t>
      </w:r>
    </w:p>
    <w:p w14:paraId="676F0D89" w14:textId="77777777" w:rsidR="00F52DD2" w:rsidRPr="001F5FC3" w:rsidRDefault="00000000">
      <w:pPr>
        <w:pStyle w:val="NormalWeb"/>
        <w:rPr>
          <w:rFonts w:ascii="Calibri" w:hAnsi="Calibri" w:cs="Calibri"/>
          <w:lang w:val="es-MX"/>
        </w:rPr>
      </w:pPr>
      <w:r w:rsidRPr="001F5FC3">
        <w:rPr>
          <w:rStyle w:val="Textoennegrita"/>
          <w:rFonts w:ascii="Calibri" w:hAnsi="Calibri" w:cs="Calibri"/>
          <w:lang w:val="es-MX"/>
        </w:rPr>
        <w:t>Proyecto APT – Definición Fase 1</w:t>
      </w:r>
    </w:p>
    <w:p w14:paraId="2A6726AC" w14:textId="77777777" w:rsidR="00F52DD2" w:rsidRPr="001F5FC3" w:rsidRDefault="00000000">
      <w:pPr>
        <w:pStyle w:val="NormalWeb"/>
        <w:rPr>
          <w:rFonts w:ascii="Calibri" w:hAnsi="Calibri" w:cs="Calibri"/>
          <w:lang w:val="es-MX"/>
        </w:rPr>
      </w:pPr>
      <w:r w:rsidRPr="001F5FC3">
        <w:rPr>
          <w:rStyle w:val="Textoennegrita"/>
          <w:rFonts w:ascii="Calibri" w:hAnsi="Calibri" w:cs="Calibri"/>
          <w:lang w:val="es-MX"/>
        </w:rPr>
        <w:t>Asignatura:</w:t>
      </w:r>
      <w:r w:rsidRPr="001F5FC3">
        <w:rPr>
          <w:rFonts w:ascii="Calibri" w:hAnsi="Calibri" w:cs="Calibri"/>
          <w:lang w:val="es-MX"/>
        </w:rPr>
        <w:t xml:space="preserve"> PTY4614 </w:t>
      </w:r>
      <w:proofErr w:type="spellStart"/>
      <w:r w:rsidRPr="001F5FC3">
        <w:rPr>
          <w:rFonts w:ascii="Calibri" w:hAnsi="Calibri" w:cs="Calibri"/>
          <w:lang w:val="es-MX"/>
        </w:rPr>
        <w:t>Capstone</w:t>
      </w:r>
      <w:proofErr w:type="spellEnd"/>
      <w:r w:rsidRPr="001F5FC3">
        <w:rPr>
          <w:rFonts w:ascii="Calibri" w:hAnsi="Calibri" w:cs="Calibri"/>
          <w:lang w:val="es-MX"/>
        </w:rPr>
        <w:br/>
      </w:r>
      <w:r w:rsidRPr="001F5FC3">
        <w:rPr>
          <w:rStyle w:val="Textoennegrita"/>
          <w:rFonts w:ascii="Calibri" w:hAnsi="Calibri" w:cs="Calibri"/>
          <w:lang w:val="es-MX"/>
        </w:rPr>
        <w:t>Integrantes:</w:t>
      </w:r>
      <w:r w:rsidRPr="001F5FC3">
        <w:rPr>
          <w:rFonts w:ascii="Calibri" w:hAnsi="Calibri" w:cs="Calibri"/>
          <w:lang w:val="es-MX"/>
        </w:rPr>
        <w:t xml:space="preserve"> Alexander Lucero – Pedro Salazar</w:t>
      </w:r>
      <w:r w:rsidRPr="001F5FC3">
        <w:rPr>
          <w:rFonts w:ascii="Calibri" w:hAnsi="Calibri" w:cs="Calibri"/>
          <w:lang w:val="es-MX"/>
        </w:rPr>
        <w:br/>
      </w:r>
      <w:r w:rsidRPr="001F5FC3">
        <w:rPr>
          <w:rStyle w:val="Textoennegrita"/>
          <w:rFonts w:ascii="Calibri" w:hAnsi="Calibri" w:cs="Calibri"/>
          <w:lang w:val="es-MX"/>
        </w:rPr>
        <w:t>Fecha:</w:t>
      </w:r>
      <w:r w:rsidRPr="001F5FC3">
        <w:rPr>
          <w:rFonts w:ascii="Calibri" w:hAnsi="Calibri" w:cs="Calibri"/>
          <w:lang w:val="es-MX"/>
        </w:rPr>
        <w:t xml:space="preserve"> </w:t>
      </w:r>
      <w:proofErr w:type="gramStart"/>
      <w:r w:rsidRPr="001F5FC3">
        <w:rPr>
          <w:rFonts w:ascii="Calibri" w:hAnsi="Calibri" w:cs="Calibri"/>
          <w:lang w:val="es-MX"/>
        </w:rPr>
        <w:t>Jueves</w:t>
      </w:r>
      <w:proofErr w:type="gramEnd"/>
      <w:r w:rsidRPr="001F5FC3">
        <w:rPr>
          <w:rFonts w:ascii="Calibri" w:hAnsi="Calibri" w:cs="Calibri"/>
          <w:lang w:val="es-MX"/>
        </w:rPr>
        <w:t xml:space="preserve"> 11 de septiembre de 2025</w:t>
      </w:r>
    </w:p>
    <w:p w14:paraId="52436F85" w14:textId="77777777" w:rsidR="00F52DD2" w:rsidRPr="001F5FC3" w:rsidRDefault="00F52DD2">
      <w:pPr>
        <w:rPr>
          <w:rFonts w:ascii="Calibri" w:hAnsi="Calibri" w:cs="Calibri"/>
          <w:sz w:val="24"/>
          <w:szCs w:val="24"/>
          <w:lang w:val="es-MX"/>
        </w:rPr>
      </w:pPr>
    </w:p>
    <w:p w14:paraId="001A35C2" w14:textId="77777777" w:rsidR="00F52DD2" w:rsidRPr="001F5FC3" w:rsidRDefault="00F52DD2">
      <w:pPr>
        <w:rPr>
          <w:rFonts w:ascii="Calibri" w:hAnsi="Calibri" w:cs="Calibri"/>
          <w:sz w:val="24"/>
          <w:szCs w:val="24"/>
          <w:lang w:val="es-MX"/>
        </w:rPr>
      </w:pPr>
    </w:p>
    <w:p w14:paraId="088D114C" w14:textId="77777777" w:rsidR="00F52DD2" w:rsidRPr="001F5FC3" w:rsidRDefault="00F52DD2">
      <w:pPr>
        <w:rPr>
          <w:rFonts w:ascii="Calibri" w:hAnsi="Calibri" w:cs="Calibri"/>
          <w:sz w:val="24"/>
          <w:szCs w:val="24"/>
          <w:lang w:val="es-MX"/>
        </w:rPr>
      </w:pPr>
    </w:p>
    <w:p w14:paraId="26DD3E78" w14:textId="77777777" w:rsidR="00F52DD2" w:rsidRPr="001F5FC3" w:rsidRDefault="00000000">
      <w:pPr>
        <w:pStyle w:val="Ttulo1"/>
        <w:rPr>
          <w:rFonts w:ascii="Calibri" w:hAnsi="Calibri" w:cs="Calibri"/>
          <w:sz w:val="24"/>
          <w:szCs w:val="24"/>
          <w:lang w:val="es-MX"/>
        </w:rPr>
      </w:pPr>
      <w:r w:rsidRPr="001F5FC3">
        <w:rPr>
          <w:rFonts w:ascii="Calibri" w:hAnsi="Calibri" w:cs="Calibri"/>
          <w:sz w:val="24"/>
          <w:szCs w:val="24"/>
          <w:lang w:val="es-MX"/>
        </w:rPr>
        <w:t>Índice</w:t>
      </w:r>
    </w:p>
    <w:p w14:paraId="10B249BE" w14:textId="77777777" w:rsidR="00F52DD2" w:rsidRDefault="00000000">
      <w:pPr>
        <w:rPr>
          <w:rFonts w:ascii="Calibri" w:hAnsi="Calibri" w:cs="Calibri"/>
          <w:sz w:val="24"/>
          <w:szCs w:val="24"/>
        </w:rPr>
      </w:pPr>
      <w:r w:rsidRPr="001F5FC3">
        <w:rPr>
          <w:rFonts w:ascii="Calibri" w:hAnsi="Calibri" w:cs="Calibri"/>
          <w:sz w:val="24"/>
          <w:szCs w:val="24"/>
          <w:lang w:val="es-MX"/>
        </w:rPr>
        <w:t xml:space="preserve">1. </w:t>
      </w:r>
      <w:proofErr w:type="spellStart"/>
      <w:r w:rsidRPr="001F5FC3">
        <w:rPr>
          <w:rFonts w:ascii="Calibri" w:hAnsi="Calibri" w:cs="Calibri"/>
          <w:sz w:val="24"/>
          <w:szCs w:val="24"/>
          <w:lang w:val="es-MX"/>
        </w:rPr>
        <w:t>Abstract</w:t>
      </w:r>
      <w:proofErr w:type="spellEnd"/>
      <w:r w:rsidRPr="001F5FC3">
        <w:rPr>
          <w:rFonts w:ascii="Calibri" w:hAnsi="Calibri" w:cs="Calibri"/>
          <w:sz w:val="24"/>
          <w:szCs w:val="24"/>
          <w:lang w:val="es-MX"/>
        </w:rPr>
        <w:br/>
        <w:t>2. Descripción del Proyecto y Relevancia</w:t>
      </w:r>
      <w:r w:rsidRPr="001F5FC3">
        <w:rPr>
          <w:rFonts w:ascii="Calibri" w:hAnsi="Calibri" w:cs="Calibri"/>
          <w:sz w:val="24"/>
          <w:szCs w:val="24"/>
          <w:lang w:val="es-MX"/>
        </w:rPr>
        <w:br/>
        <w:t>3. Relación con Competencias del Perfil de Egreso</w:t>
      </w:r>
      <w:r w:rsidRPr="001F5FC3">
        <w:rPr>
          <w:rFonts w:ascii="Calibri" w:hAnsi="Calibri" w:cs="Calibri"/>
          <w:sz w:val="24"/>
          <w:szCs w:val="24"/>
          <w:lang w:val="es-MX"/>
        </w:rPr>
        <w:br/>
        <w:t>4. Relación con Intereses Profesionales</w:t>
      </w:r>
      <w:r w:rsidRPr="001F5FC3">
        <w:rPr>
          <w:rFonts w:ascii="Calibri" w:hAnsi="Calibri" w:cs="Calibri"/>
          <w:sz w:val="24"/>
          <w:szCs w:val="24"/>
          <w:lang w:val="es-MX"/>
        </w:rPr>
        <w:br/>
        <w:t>5. Factibilidad del Proyecto</w:t>
      </w:r>
      <w:r w:rsidRPr="001F5FC3">
        <w:rPr>
          <w:rFonts w:ascii="Calibri" w:hAnsi="Calibri" w:cs="Calibri"/>
          <w:sz w:val="24"/>
          <w:szCs w:val="24"/>
          <w:lang w:val="es-MX"/>
        </w:rPr>
        <w:br/>
        <w:t>6. Indicadores de Calidad</w:t>
      </w:r>
      <w:r w:rsidRPr="001F5FC3">
        <w:rPr>
          <w:rFonts w:ascii="Calibri" w:hAnsi="Calibri" w:cs="Calibri"/>
          <w:sz w:val="24"/>
          <w:szCs w:val="24"/>
          <w:lang w:val="es-MX"/>
        </w:rPr>
        <w:br/>
        <w:t xml:space="preserve">7. </w:t>
      </w:r>
      <w:proofErr w:type="spellStart"/>
      <w:r>
        <w:rPr>
          <w:rFonts w:ascii="Calibri" w:hAnsi="Calibri" w:cs="Calibri"/>
          <w:sz w:val="24"/>
          <w:szCs w:val="24"/>
        </w:rPr>
        <w:t>Conclusiones</w:t>
      </w:r>
      <w:proofErr w:type="spellEnd"/>
      <w:r>
        <w:rPr>
          <w:rFonts w:ascii="Calibri" w:hAnsi="Calibri" w:cs="Calibri"/>
          <w:sz w:val="24"/>
          <w:szCs w:val="24"/>
        </w:rPr>
        <w:t xml:space="preserve"> (English)</w:t>
      </w:r>
      <w:r>
        <w:rPr>
          <w:rFonts w:ascii="Calibri" w:hAnsi="Calibri" w:cs="Calibri"/>
          <w:sz w:val="24"/>
          <w:szCs w:val="24"/>
        </w:rPr>
        <w:br/>
        <w:t xml:space="preserve">8. </w:t>
      </w:r>
      <w:proofErr w:type="spellStart"/>
      <w:r>
        <w:rPr>
          <w:rFonts w:ascii="Calibri" w:hAnsi="Calibri" w:cs="Calibri"/>
          <w:sz w:val="24"/>
          <w:szCs w:val="24"/>
        </w:rPr>
        <w:t>Reflexión</w:t>
      </w:r>
      <w:proofErr w:type="spellEnd"/>
      <w:r>
        <w:rPr>
          <w:rFonts w:ascii="Calibri" w:hAnsi="Calibri" w:cs="Calibri"/>
          <w:sz w:val="24"/>
          <w:szCs w:val="24"/>
        </w:rPr>
        <w:t xml:space="preserve"> (English)</w:t>
      </w:r>
      <w:r>
        <w:rPr>
          <w:rFonts w:ascii="Calibri" w:hAnsi="Calibri" w:cs="Calibri"/>
          <w:sz w:val="24"/>
          <w:szCs w:val="24"/>
        </w:rPr>
        <w:br/>
        <w:t xml:space="preserve">9. </w:t>
      </w:r>
      <w:proofErr w:type="spellStart"/>
      <w:r>
        <w:rPr>
          <w:rFonts w:ascii="Calibri" w:hAnsi="Calibri" w:cs="Calibri"/>
          <w:sz w:val="24"/>
          <w:szCs w:val="24"/>
        </w:rPr>
        <w:t>Bibliografía</w:t>
      </w:r>
      <w:proofErr w:type="spellEnd"/>
      <w:r>
        <w:rPr>
          <w:rFonts w:ascii="Calibri" w:hAnsi="Calibri" w:cs="Calibri"/>
          <w:sz w:val="24"/>
          <w:szCs w:val="24"/>
        </w:rPr>
        <w:br/>
        <w:t xml:space="preserve">10. </w:t>
      </w:r>
      <w:proofErr w:type="spellStart"/>
      <w:r>
        <w:rPr>
          <w:rFonts w:ascii="Calibri" w:hAnsi="Calibri" w:cs="Calibri"/>
          <w:sz w:val="24"/>
          <w:szCs w:val="24"/>
        </w:rPr>
        <w:t>Anexos</w:t>
      </w:r>
      <w:proofErr w:type="spellEnd"/>
    </w:p>
    <w:p w14:paraId="22C3C58B" w14:textId="77777777" w:rsidR="00F52DD2" w:rsidRDefault="00000000">
      <w:pPr>
        <w:rPr>
          <w:rFonts w:ascii="Calibri" w:hAnsi="Calibri" w:cs="Calibri"/>
          <w:sz w:val="24"/>
          <w:szCs w:val="24"/>
        </w:rPr>
      </w:pPr>
      <w:r>
        <w:rPr>
          <w:rFonts w:ascii="Calibri" w:hAnsi="Calibri" w:cs="Calibri"/>
          <w:sz w:val="24"/>
          <w:szCs w:val="24"/>
        </w:rPr>
        <w:br w:type="page"/>
      </w:r>
    </w:p>
    <w:p w14:paraId="4B7E3A94" w14:textId="77777777" w:rsidR="00F52DD2" w:rsidRDefault="00000000">
      <w:pPr>
        <w:pStyle w:val="Ttulo3"/>
        <w:keepNext w:val="0"/>
        <w:keepLines w:val="0"/>
        <w:rPr>
          <w:rFonts w:ascii="Calibri" w:hAnsi="Calibri" w:cs="Calibri"/>
          <w:sz w:val="24"/>
          <w:szCs w:val="24"/>
        </w:rPr>
      </w:pPr>
      <w:r>
        <w:rPr>
          <w:rStyle w:val="Textoennegrita"/>
          <w:rFonts w:ascii="Calibri" w:hAnsi="Calibri" w:cs="Calibri"/>
          <w:b/>
          <w:bCs/>
          <w:sz w:val="24"/>
          <w:szCs w:val="24"/>
        </w:rPr>
        <w:lastRenderedPageBreak/>
        <w:t>Abstract (English)</w:t>
      </w:r>
    </w:p>
    <w:p w14:paraId="449A1020" w14:textId="77777777" w:rsidR="00F52DD2" w:rsidRDefault="00000000">
      <w:pPr>
        <w:pStyle w:val="NormalWeb"/>
        <w:rPr>
          <w:rFonts w:ascii="Calibri" w:hAnsi="Calibri" w:cs="Calibri"/>
        </w:rPr>
      </w:pPr>
      <w:r>
        <w:rPr>
          <w:rFonts w:ascii="Calibri" w:hAnsi="Calibri" w:cs="Calibri"/>
        </w:rPr>
        <w:t xml:space="preserve">This project proposes the design and development of a mobile application aimed at optimizing the response of fire stations </w:t>
      </w:r>
      <w:proofErr w:type="gramStart"/>
      <w:r>
        <w:rPr>
          <w:rFonts w:ascii="Calibri" w:hAnsi="Calibri" w:cs="Calibri"/>
        </w:rPr>
        <w:t>in</w:t>
      </w:r>
      <w:proofErr w:type="gramEnd"/>
      <w:r>
        <w:rPr>
          <w:rFonts w:ascii="Calibri" w:hAnsi="Calibri" w:cs="Calibri"/>
        </w:rPr>
        <w:t xml:space="preserve"> the island of </w:t>
      </w:r>
      <w:proofErr w:type="spellStart"/>
      <w:r>
        <w:rPr>
          <w:rFonts w:ascii="Calibri" w:hAnsi="Calibri" w:cs="Calibri"/>
        </w:rPr>
        <w:t>Chiloé</w:t>
      </w:r>
      <w:proofErr w:type="spellEnd"/>
      <w:r>
        <w:rPr>
          <w:rFonts w:ascii="Calibri" w:hAnsi="Calibri" w:cs="Calibri"/>
        </w:rPr>
        <w:t xml:space="preserve"> through geolocation and route calculation. The system will allow users to visualize fire stations on a map and, in the event of an incident, determine which station is closest based on estimated travel time. The project integrates knowledge of software development, database design, and project management, reflecting its relevance to the field of Informatics Engineering. By focusing on a real community problem, this initiative demonstrates the applicability of academic competencies to the development of technological solutions with social impact.</w:t>
      </w:r>
    </w:p>
    <w:p w14:paraId="65698160" w14:textId="77777777" w:rsidR="00F52DD2" w:rsidRPr="001F5FC3" w:rsidRDefault="00000000">
      <w:pPr>
        <w:pStyle w:val="Ttulo3"/>
        <w:keepNext w:val="0"/>
        <w:keepLines w:val="0"/>
        <w:rPr>
          <w:rFonts w:ascii="Calibri" w:hAnsi="Calibri" w:cs="Calibri"/>
          <w:sz w:val="24"/>
          <w:szCs w:val="24"/>
          <w:lang w:val="es-MX"/>
        </w:rPr>
      </w:pPr>
      <w:r w:rsidRPr="001F5FC3">
        <w:rPr>
          <w:rStyle w:val="Textoennegrita"/>
          <w:rFonts w:ascii="Calibri" w:hAnsi="Calibri" w:cs="Calibri"/>
          <w:b/>
          <w:bCs/>
          <w:sz w:val="24"/>
          <w:szCs w:val="24"/>
          <w:lang w:val="es-MX"/>
        </w:rPr>
        <w:t>Resumen (</w:t>
      </w:r>
      <w:proofErr w:type="gramStart"/>
      <w:r w:rsidRPr="001F5FC3">
        <w:rPr>
          <w:rStyle w:val="Textoennegrita"/>
          <w:rFonts w:ascii="Calibri" w:hAnsi="Calibri" w:cs="Calibri"/>
          <w:b/>
          <w:bCs/>
          <w:sz w:val="24"/>
          <w:szCs w:val="24"/>
          <w:lang w:val="es-MX"/>
        </w:rPr>
        <w:t>Español</w:t>
      </w:r>
      <w:proofErr w:type="gramEnd"/>
      <w:r w:rsidRPr="001F5FC3">
        <w:rPr>
          <w:rStyle w:val="Textoennegrita"/>
          <w:rFonts w:ascii="Calibri" w:hAnsi="Calibri" w:cs="Calibri"/>
          <w:b/>
          <w:bCs/>
          <w:sz w:val="24"/>
          <w:szCs w:val="24"/>
          <w:lang w:val="es-MX"/>
        </w:rPr>
        <w:t>)</w:t>
      </w:r>
    </w:p>
    <w:p w14:paraId="1B953358" w14:textId="77777777" w:rsidR="00F52DD2" w:rsidRPr="001F5FC3" w:rsidRDefault="00000000">
      <w:pPr>
        <w:pStyle w:val="NormalWeb"/>
        <w:rPr>
          <w:rFonts w:ascii="Calibri" w:hAnsi="Calibri" w:cs="Calibri"/>
          <w:lang w:val="es-MX"/>
        </w:rPr>
      </w:pPr>
      <w:r w:rsidRPr="001F5FC3">
        <w:rPr>
          <w:rFonts w:ascii="Calibri" w:hAnsi="Calibri" w:cs="Calibri"/>
          <w:lang w:val="es-MX"/>
        </w:rPr>
        <w:t>Este proyecto propone el diseño y desarrollo de una aplicación móvil orientada a optimizar la respuesta de las compañías de bomberos en la isla de Chiloé mediante geolocalización y cálculo de rutas. El sistema permitirá visualizar en un mapa las compañías de bomberos y, en caso de un incidente, determinar cuál es la más cercana en función del tiempo estimado de llegada. El proyecto integra conocimientos de desarrollo de software, diseño de bases de datos y gestión de proyectos, demostrando su relevancia en el campo de la Ingeniería en Informática. Al centrarse en una problemática real de la comunidad, esta iniciativa refleja la aplicabilidad de las competencias académicas en el desarrollo de soluciones tecnológicas con impacto social.</w:t>
      </w:r>
    </w:p>
    <w:p w14:paraId="45DF66EC" w14:textId="77777777" w:rsidR="00F52DD2" w:rsidRPr="001F5FC3" w:rsidRDefault="00000000">
      <w:pPr>
        <w:pStyle w:val="Ttulo2"/>
        <w:keepNext w:val="0"/>
        <w:keepLines w:val="0"/>
        <w:rPr>
          <w:rFonts w:ascii="Calibri" w:hAnsi="Calibri" w:cs="Calibri"/>
          <w:sz w:val="24"/>
          <w:szCs w:val="24"/>
          <w:lang w:val="es-MX"/>
        </w:rPr>
      </w:pPr>
      <w:r w:rsidRPr="001F5FC3">
        <w:rPr>
          <w:rStyle w:val="Textoennegrita"/>
          <w:rFonts w:ascii="Calibri" w:hAnsi="Calibri" w:cs="Calibri"/>
          <w:b/>
          <w:bCs/>
          <w:sz w:val="24"/>
          <w:szCs w:val="24"/>
          <w:lang w:val="es-MX"/>
        </w:rPr>
        <w:t>1. Descripción breve del Proyecto APT y su relevancia</w:t>
      </w:r>
    </w:p>
    <w:p w14:paraId="267C4F2B"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El Proyecto APT consiste en el diseño y desarrollo de una </w:t>
      </w:r>
      <w:r w:rsidRPr="001F5FC3">
        <w:rPr>
          <w:rStyle w:val="Textoennegrita"/>
          <w:rFonts w:ascii="Calibri" w:hAnsi="Calibri" w:cs="Calibri"/>
          <w:lang w:val="es-MX"/>
        </w:rPr>
        <w:t>aplicación móvil</w:t>
      </w:r>
      <w:r w:rsidRPr="001F5FC3">
        <w:rPr>
          <w:rFonts w:ascii="Calibri" w:hAnsi="Calibri" w:cs="Calibri"/>
          <w:lang w:val="es-MX"/>
        </w:rPr>
        <w:t xml:space="preserve"> que permitirá visualizar en un mapa las compañías de bomberos de la isla de Chiloé y calcular, en caso de un incendio u otro incidente, cuál es la estación más cercana en función del tiempo estimado de llegada. Para ello, se emplearán tecnologías de geolocalización y servicios de cálculo de rutas que facilitarán la determinación del trayecto óptimo desde cada compañía hasta el lugar de la emergencia.</w:t>
      </w:r>
    </w:p>
    <w:p w14:paraId="09F5D986"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La </w:t>
      </w:r>
      <w:r w:rsidRPr="001F5FC3">
        <w:rPr>
          <w:rStyle w:val="Textoennegrita"/>
          <w:rFonts w:ascii="Calibri" w:hAnsi="Calibri" w:cs="Calibri"/>
          <w:lang w:val="es-MX"/>
        </w:rPr>
        <w:t>relevancia del proyecto</w:t>
      </w:r>
      <w:r w:rsidRPr="001F5FC3">
        <w:rPr>
          <w:rFonts w:ascii="Calibri" w:hAnsi="Calibri" w:cs="Calibri"/>
          <w:lang w:val="es-MX"/>
        </w:rPr>
        <w:t xml:space="preserve"> radica en su contribución al mejoramiento de la gestión de emergencias, ya que optimizar los tiempos de respuesta de los bomberos puede marcar una diferencia significativa en la protección de vidas y bienes. Además, este desarrollo se enmarca en el campo laboral de la Ingeniería en Informática, integrando competencias como la gestión de proyectos, el diseño de bases de datos geoespaciales y el desarrollo de soluciones de software aplicadas a un escenario real.</w:t>
      </w:r>
    </w:p>
    <w:p w14:paraId="37A6A64C"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De esta forma, el proyecto no solo representa un ejercicio académico, sino también una propuesta con </w:t>
      </w:r>
      <w:r w:rsidRPr="001F5FC3">
        <w:rPr>
          <w:rStyle w:val="Textoennegrita"/>
          <w:rFonts w:ascii="Calibri" w:hAnsi="Calibri" w:cs="Calibri"/>
          <w:lang w:val="es-MX"/>
        </w:rPr>
        <w:t>impacto social y comunitario</w:t>
      </w:r>
      <w:r w:rsidRPr="001F5FC3">
        <w:rPr>
          <w:rFonts w:ascii="Calibri" w:hAnsi="Calibri" w:cs="Calibri"/>
          <w:lang w:val="es-MX"/>
        </w:rPr>
        <w:t>, al abordar una necesidad concreta mediante la aplicación de herramientas tecnológicas modernas.</w:t>
      </w:r>
    </w:p>
    <w:p w14:paraId="0F46896E" w14:textId="77777777" w:rsidR="00F52DD2" w:rsidRPr="001F5FC3" w:rsidRDefault="00000000">
      <w:pPr>
        <w:pStyle w:val="Ttulo2"/>
        <w:keepNext w:val="0"/>
        <w:keepLines w:val="0"/>
        <w:rPr>
          <w:rFonts w:ascii="Calibri" w:hAnsi="Calibri" w:cs="Calibri"/>
          <w:sz w:val="24"/>
          <w:szCs w:val="24"/>
          <w:lang w:val="es-MX"/>
        </w:rPr>
      </w:pPr>
      <w:r w:rsidRPr="001F5FC3">
        <w:rPr>
          <w:rStyle w:val="Textoennegrita"/>
          <w:rFonts w:ascii="Calibri" w:hAnsi="Calibri" w:cs="Calibri"/>
          <w:b/>
          <w:bCs/>
          <w:sz w:val="24"/>
          <w:szCs w:val="24"/>
          <w:lang w:val="es-MX"/>
        </w:rPr>
        <w:lastRenderedPageBreak/>
        <w:t>2. Relación del Proyecto APT con las competencias del perfil de egreso</w:t>
      </w:r>
    </w:p>
    <w:p w14:paraId="2012EFF1" w14:textId="77777777" w:rsidR="00F52DD2" w:rsidRPr="001F5FC3" w:rsidRDefault="00000000">
      <w:pPr>
        <w:pStyle w:val="NormalWeb"/>
        <w:rPr>
          <w:rFonts w:ascii="Calibri" w:hAnsi="Calibri" w:cs="Calibri"/>
          <w:lang w:val="es-MX"/>
        </w:rPr>
      </w:pPr>
      <w:r w:rsidRPr="001F5FC3">
        <w:rPr>
          <w:rFonts w:ascii="Calibri" w:hAnsi="Calibri" w:cs="Calibri"/>
          <w:lang w:val="es-MX"/>
        </w:rPr>
        <w:t>El Proyecto APT se vincula directamente con las competencias definidas en el perfil de egreso de la carrera de Ingeniería en Informática, ya que integra aspectos de planificación, modelado de datos y desarrollo de software en un contexto práctico y de impacto social.</w:t>
      </w:r>
    </w:p>
    <w:p w14:paraId="118BC61F"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Gestionar proyectos informáticos (planificación y control):</w:t>
      </w:r>
      <w:r w:rsidRPr="001F5FC3">
        <w:rPr>
          <w:rFonts w:ascii="Calibri" w:hAnsi="Calibri" w:cs="Calibri"/>
          <w:lang w:val="es-MX"/>
        </w:rPr>
        <w:t xml:space="preserve"> El proyecto requiere organizar sus etapas en fases y tareas específicas, utilizando metodologías ágiles (Scrum) que permitan priorizar actividades, cumplir con los plazos y asegurar el avance progresivo hacia un prototipo funcional.</w:t>
      </w:r>
    </w:p>
    <w:p w14:paraId="3A3C575F"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Construir modelos de datos (estructuras geoespaciales):</w:t>
      </w:r>
      <w:r w:rsidRPr="001F5FC3">
        <w:rPr>
          <w:rFonts w:ascii="Calibri" w:hAnsi="Calibri" w:cs="Calibri"/>
          <w:lang w:val="es-MX"/>
        </w:rPr>
        <w:t xml:space="preserve"> Se diseñará un modelo de datos capaz de almacenar la información de las compañías de bomberos y de los incidentes reportados. El uso de una base de datos con capacidades geoespaciales (como PostgreSQL con </w:t>
      </w:r>
      <w:proofErr w:type="spellStart"/>
      <w:r w:rsidRPr="001F5FC3">
        <w:rPr>
          <w:rFonts w:ascii="Calibri" w:hAnsi="Calibri" w:cs="Calibri"/>
          <w:lang w:val="es-MX"/>
        </w:rPr>
        <w:t>PostGIS</w:t>
      </w:r>
      <w:proofErr w:type="spellEnd"/>
      <w:r w:rsidRPr="001F5FC3">
        <w:rPr>
          <w:rFonts w:ascii="Calibri" w:hAnsi="Calibri" w:cs="Calibri"/>
          <w:lang w:val="es-MX"/>
        </w:rPr>
        <w:t>) permitirá calcular distancias y generar consultas eficientes para determinar la estación más cercana.</w:t>
      </w:r>
    </w:p>
    <w:p w14:paraId="37F0B59F"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Desarrollar soluciones de software (</w:t>
      </w:r>
      <w:proofErr w:type="spellStart"/>
      <w:r w:rsidRPr="001F5FC3">
        <w:rPr>
          <w:rStyle w:val="Textoennegrita"/>
          <w:rFonts w:ascii="Calibri" w:hAnsi="Calibri" w:cs="Calibri"/>
          <w:lang w:val="es-MX"/>
        </w:rPr>
        <w:t>frontend</w:t>
      </w:r>
      <w:proofErr w:type="spellEnd"/>
      <w:r w:rsidRPr="001F5FC3">
        <w:rPr>
          <w:rStyle w:val="Textoennegrita"/>
          <w:rFonts w:ascii="Calibri" w:hAnsi="Calibri" w:cs="Calibri"/>
          <w:lang w:val="es-MX"/>
        </w:rPr>
        <w:t xml:space="preserve">, </w:t>
      </w:r>
      <w:proofErr w:type="spellStart"/>
      <w:r w:rsidRPr="001F5FC3">
        <w:rPr>
          <w:rStyle w:val="Textoennegrita"/>
          <w:rFonts w:ascii="Calibri" w:hAnsi="Calibri" w:cs="Calibri"/>
          <w:lang w:val="es-MX"/>
        </w:rPr>
        <w:t>backend</w:t>
      </w:r>
      <w:proofErr w:type="spellEnd"/>
      <w:r w:rsidRPr="001F5FC3">
        <w:rPr>
          <w:rStyle w:val="Textoennegrita"/>
          <w:rFonts w:ascii="Calibri" w:hAnsi="Calibri" w:cs="Calibri"/>
          <w:lang w:val="es-MX"/>
        </w:rPr>
        <w:t>, pruebas y despliegue):</w:t>
      </w:r>
      <w:r w:rsidRPr="001F5FC3">
        <w:rPr>
          <w:rFonts w:ascii="Calibri" w:hAnsi="Calibri" w:cs="Calibri"/>
          <w:lang w:val="es-MX"/>
        </w:rPr>
        <w:t xml:space="preserve"> El proyecto contempla la implementación de una aplicación móvil con interfaz intuitiva para el usuario (</w:t>
      </w:r>
      <w:proofErr w:type="spellStart"/>
      <w:r w:rsidRPr="001F5FC3">
        <w:rPr>
          <w:rFonts w:ascii="Calibri" w:hAnsi="Calibri" w:cs="Calibri"/>
          <w:lang w:val="es-MX"/>
        </w:rPr>
        <w:t>frontend</w:t>
      </w:r>
      <w:proofErr w:type="spellEnd"/>
      <w:r w:rsidRPr="001F5FC3">
        <w:rPr>
          <w:rFonts w:ascii="Calibri" w:hAnsi="Calibri" w:cs="Calibri"/>
          <w:lang w:val="es-MX"/>
        </w:rPr>
        <w:t xml:space="preserve">), un </w:t>
      </w:r>
      <w:proofErr w:type="spellStart"/>
      <w:r w:rsidRPr="001F5FC3">
        <w:rPr>
          <w:rFonts w:ascii="Calibri" w:hAnsi="Calibri" w:cs="Calibri"/>
          <w:lang w:val="es-MX"/>
        </w:rPr>
        <w:t>backend</w:t>
      </w:r>
      <w:proofErr w:type="spellEnd"/>
      <w:r w:rsidRPr="001F5FC3">
        <w:rPr>
          <w:rFonts w:ascii="Calibri" w:hAnsi="Calibri" w:cs="Calibri"/>
          <w:lang w:val="es-MX"/>
        </w:rPr>
        <w:t xml:space="preserve"> encargado de procesar la lógica de cálculo de rutas y la conexión con la base de datos, así como pruebas y ajustes que garanticen la calidad del producto. Finalmente, se espera entregar un prototipo desplegado y documentado, listo para ser evaluado en el marco de la asignatura.</w:t>
      </w:r>
    </w:p>
    <w:p w14:paraId="287473FF" w14:textId="77777777" w:rsidR="00F52DD2" w:rsidRPr="001F5FC3" w:rsidRDefault="00000000">
      <w:pPr>
        <w:pStyle w:val="NormalWeb"/>
        <w:rPr>
          <w:rFonts w:ascii="Calibri" w:hAnsi="Calibri" w:cs="Calibri"/>
          <w:lang w:val="es-MX"/>
        </w:rPr>
      </w:pPr>
      <w:r w:rsidRPr="001F5FC3">
        <w:rPr>
          <w:rFonts w:ascii="Calibri" w:hAnsi="Calibri" w:cs="Calibri"/>
          <w:lang w:val="es-MX"/>
        </w:rPr>
        <w:t>Estas competencias permiten evidenciar que el proyecto no solo es técnicamente factible, sino que también es pertinente al perfil profesional del Ingeniero en Informática, quien debe ser capaz de integrar conocimiento técnico, gestión y buenas prácticas de desarrollo para resolver problemas del entorno.</w:t>
      </w:r>
    </w:p>
    <w:p w14:paraId="1692D24F" w14:textId="77777777" w:rsidR="00F52DD2" w:rsidRPr="001F5FC3" w:rsidRDefault="00000000">
      <w:pPr>
        <w:pStyle w:val="Ttulo2"/>
        <w:keepNext w:val="0"/>
        <w:keepLines w:val="0"/>
        <w:rPr>
          <w:rFonts w:ascii="Calibri" w:hAnsi="Calibri" w:cs="Calibri"/>
          <w:sz w:val="24"/>
          <w:szCs w:val="24"/>
          <w:lang w:val="es-MX"/>
        </w:rPr>
      </w:pPr>
      <w:r w:rsidRPr="001F5FC3">
        <w:rPr>
          <w:rStyle w:val="Textoennegrita"/>
          <w:rFonts w:ascii="Calibri" w:hAnsi="Calibri" w:cs="Calibri"/>
          <w:b/>
          <w:bCs/>
          <w:sz w:val="24"/>
          <w:szCs w:val="24"/>
          <w:lang w:val="es-MX"/>
        </w:rPr>
        <w:t>3. Relación del Proyecto APT con los intereses profesionales</w:t>
      </w:r>
    </w:p>
    <w:p w14:paraId="199ADDEB"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El Proyecto APT se vincula estrechamente con mis intereses profesionales, los cuales están orientados al </w:t>
      </w:r>
      <w:r w:rsidRPr="001F5FC3">
        <w:rPr>
          <w:rStyle w:val="Textoennegrita"/>
          <w:rFonts w:ascii="Calibri" w:hAnsi="Calibri" w:cs="Calibri"/>
          <w:lang w:val="es-MX"/>
        </w:rPr>
        <w:t>desarrollo de software</w:t>
      </w:r>
      <w:r w:rsidRPr="001F5FC3">
        <w:rPr>
          <w:rFonts w:ascii="Calibri" w:hAnsi="Calibri" w:cs="Calibri"/>
          <w:lang w:val="es-MX"/>
        </w:rPr>
        <w:t xml:space="preserve">, la </w:t>
      </w:r>
      <w:r w:rsidRPr="001F5FC3">
        <w:rPr>
          <w:rStyle w:val="Textoennegrita"/>
          <w:rFonts w:ascii="Calibri" w:hAnsi="Calibri" w:cs="Calibri"/>
          <w:lang w:val="es-MX"/>
        </w:rPr>
        <w:t>gestión de proyectos</w:t>
      </w:r>
      <w:r w:rsidRPr="001F5FC3">
        <w:rPr>
          <w:rFonts w:ascii="Calibri" w:hAnsi="Calibri" w:cs="Calibri"/>
          <w:lang w:val="es-MX"/>
        </w:rPr>
        <w:t xml:space="preserve"> y la </w:t>
      </w:r>
      <w:r w:rsidRPr="001F5FC3">
        <w:rPr>
          <w:rStyle w:val="Textoennegrita"/>
          <w:rFonts w:ascii="Calibri" w:hAnsi="Calibri" w:cs="Calibri"/>
          <w:lang w:val="es-MX"/>
        </w:rPr>
        <w:t>aplicación de tecnologías con impacto social</w:t>
      </w:r>
      <w:r w:rsidRPr="001F5FC3">
        <w:rPr>
          <w:rFonts w:ascii="Calibri" w:hAnsi="Calibri" w:cs="Calibri"/>
          <w:lang w:val="es-MX"/>
        </w:rPr>
        <w:t>. Esta iniciativa refleja mi motivación por crear soluciones digitales que trasciendan lo académico y puedan responder a necesidades reales de la comunidad.</w:t>
      </w:r>
    </w:p>
    <w:p w14:paraId="65404335"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En este caso, el desarrollo de una aplicación móvil que optimice la respuesta de los bomberos en situaciones de emergencia constituye un escenario ideal para poner en práctica y fortalecer mis competencias técnicas. La integración de herramientas como bases de datos geoespaciales, servicios de geolocalización y cálculos de rutas me </w:t>
      </w:r>
      <w:r w:rsidRPr="001F5FC3">
        <w:rPr>
          <w:rFonts w:ascii="Calibri" w:hAnsi="Calibri" w:cs="Calibri"/>
          <w:lang w:val="es-MX"/>
        </w:rPr>
        <w:lastRenderedPageBreak/>
        <w:t>permite profundizar en áreas que forman parte de mi interés profesional, al mismo tiempo que aplico metodologías ágiles para la organización y gestión del proyecto.</w:t>
      </w:r>
    </w:p>
    <w:p w14:paraId="6D5F22FD"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De esta manera, el proyecto no solo consolida mi formación en el área de la </w:t>
      </w:r>
      <w:r w:rsidRPr="001F5FC3">
        <w:rPr>
          <w:rStyle w:val="Textoennegrita"/>
          <w:rFonts w:ascii="Calibri" w:hAnsi="Calibri" w:cs="Calibri"/>
          <w:lang w:val="es-MX"/>
        </w:rPr>
        <w:t>Ingeniería en Informática</w:t>
      </w:r>
      <w:r w:rsidRPr="001F5FC3">
        <w:rPr>
          <w:rFonts w:ascii="Calibri" w:hAnsi="Calibri" w:cs="Calibri"/>
          <w:lang w:val="es-MX"/>
        </w:rPr>
        <w:t xml:space="preserve">, sino que también se alinea con mi objetivo de contribuir a proyectos que generen </w:t>
      </w:r>
      <w:r w:rsidRPr="001F5FC3">
        <w:rPr>
          <w:rStyle w:val="Textoennegrita"/>
          <w:rFonts w:ascii="Calibri" w:hAnsi="Calibri" w:cs="Calibri"/>
          <w:lang w:val="es-MX"/>
        </w:rPr>
        <w:t>valor tangible en la sociedad</w:t>
      </w:r>
      <w:r w:rsidRPr="001F5FC3">
        <w:rPr>
          <w:rFonts w:ascii="Calibri" w:hAnsi="Calibri" w:cs="Calibri"/>
          <w:lang w:val="es-MX"/>
        </w:rPr>
        <w:t>, preparándome para participar en equipos de desarrollo tecnológico e innovación en el campo laboral.</w:t>
      </w:r>
    </w:p>
    <w:p w14:paraId="75CE42D6" w14:textId="77777777" w:rsidR="00F52DD2" w:rsidRPr="001F5FC3" w:rsidRDefault="00000000">
      <w:pPr>
        <w:pStyle w:val="Ttulo2"/>
        <w:keepNext w:val="0"/>
        <w:keepLines w:val="0"/>
        <w:rPr>
          <w:rFonts w:ascii="Calibri" w:hAnsi="Calibri" w:cs="Calibri"/>
          <w:sz w:val="24"/>
          <w:szCs w:val="24"/>
          <w:lang w:val="es-MX"/>
        </w:rPr>
      </w:pPr>
      <w:r w:rsidRPr="001F5FC3">
        <w:rPr>
          <w:rStyle w:val="Textoennegrita"/>
          <w:rFonts w:ascii="Calibri" w:hAnsi="Calibri" w:cs="Calibri"/>
          <w:b/>
          <w:bCs/>
          <w:sz w:val="24"/>
          <w:szCs w:val="24"/>
          <w:lang w:val="es-MX"/>
        </w:rPr>
        <w:t>4. Factibilidad del proyecto dentro de la asignatura</w:t>
      </w:r>
    </w:p>
    <w:p w14:paraId="04E7008F"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El Proyecto APT es factible de desarrollar dentro del marco temporal y los recursos de la asignatura, ya que su alcance ha sido definido como un </w:t>
      </w:r>
      <w:r w:rsidRPr="001F5FC3">
        <w:rPr>
          <w:rStyle w:val="Textoennegrita"/>
          <w:rFonts w:ascii="Calibri" w:hAnsi="Calibri" w:cs="Calibri"/>
          <w:lang w:val="es-MX"/>
        </w:rPr>
        <w:t>prototipo mínimo viable (MVP)</w:t>
      </w:r>
      <w:r w:rsidRPr="001F5FC3">
        <w:rPr>
          <w:rFonts w:ascii="Calibri" w:hAnsi="Calibri" w:cs="Calibri"/>
          <w:lang w:val="es-MX"/>
        </w:rPr>
        <w:t xml:space="preserve"> enfocado únicamente en la aplicación móvil. Este MVP prioriza las funcionalidades esenciales: visualización de compañías de bomberos en un mapa, registro de incidentes y cálculo de la estación más cercana en función del tiempo estimado de llegada.</w:t>
      </w:r>
    </w:p>
    <w:p w14:paraId="2D0D2852" w14:textId="3E2F4D48" w:rsidR="00F52DD2" w:rsidRPr="001F5FC3" w:rsidRDefault="00000000">
      <w:pPr>
        <w:pStyle w:val="NormalWeb"/>
        <w:rPr>
          <w:rFonts w:ascii="Calibri" w:hAnsi="Calibri" w:cs="Calibri"/>
          <w:lang w:val="es-MX"/>
        </w:rPr>
      </w:pPr>
      <w:r w:rsidRPr="001F5FC3">
        <w:rPr>
          <w:rFonts w:ascii="Calibri" w:hAnsi="Calibri" w:cs="Calibri"/>
          <w:lang w:val="es-MX"/>
        </w:rPr>
        <w:t xml:space="preserve">En cuanto al </w:t>
      </w:r>
      <w:r w:rsidRPr="001F5FC3">
        <w:rPr>
          <w:rStyle w:val="Textoennegrita"/>
          <w:rFonts w:ascii="Calibri" w:hAnsi="Calibri" w:cs="Calibri"/>
          <w:lang w:val="es-MX"/>
        </w:rPr>
        <w:t>tiempo</w:t>
      </w:r>
      <w:r w:rsidRPr="001F5FC3">
        <w:rPr>
          <w:rFonts w:ascii="Calibri" w:hAnsi="Calibri" w:cs="Calibri"/>
          <w:lang w:val="es-MX"/>
        </w:rPr>
        <w:t xml:space="preserve">, la planificación en fases (definición, desarrollo y cierre) y el uso de </w:t>
      </w:r>
      <w:r w:rsidR="001F5FC3">
        <w:rPr>
          <w:rFonts w:ascii="Calibri" w:hAnsi="Calibri" w:cs="Calibri"/>
          <w:lang w:val="es-MX"/>
        </w:rPr>
        <w:tab/>
      </w:r>
      <w:r w:rsidRPr="001F5FC3">
        <w:rPr>
          <w:rFonts w:ascii="Calibri" w:hAnsi="Calibri" w:cs="Calibri"/>
          <w:lang w:val="es-MX"/>
        </w:rPr>
        <w:t xml:space="preserve">la metodología ágil Scrum permiten organizar el trabajo en </w:t>
      </w:r>
      <w:proofErr w:type="spellStart"/>
      <w:r w:rsidRPr="001F5FC3">
        <w:rPr>
          <w:rFonts w:ascii="Calibri" w:hAnsi="Calibri" w:cs="Calibri"/>
          <w:lang w:val="es-MX"/>
        </w:rPr>
        <w:t>sprints</w:t>
      </w:r>
      <w:proofErr w:type="spellEnd"/>
      <w:r w:rsidRPr="001F5FC3">
        <w:rPr>
          <w:rFonts w:ascii="Calibri" w:hAnsi="Calibri" w:cs="Calibri"/>
          <w:lang w:val="es-MX"/>
        </w:rPr>
        <w:t xml:space="preserve"> semanales, asegurando entregables incrementales que se pueden validar y ajustar durante el semestre.</w:t>
      </w:r>
    </w:p>
    <w:p w14:paraId="6CD0985E" w14:textId="6CF7F096" w:rsidR="00F52DD2" w:rsidRPr="001F5FC3" w:rsidRDefault="00000000">
      <w:pPr>
        <w:pStyle w:val="NormalWeb"/>
        <w:rPr>
          <w:rFonts w:ascii="Calibri" w:hAnsi="Calibri" w:cs="Calibri"/>
          <w:lang w:val="es-MX"/>
        </w:rPr>
      </w:pPr>
      <w:r w:rsidRPr="001F5FC3">
        <w:rPr>
          <w:rFonts w:ascii="Calibri" w:hAnsi="Calibri" w:cs="Calibri"/>
          <w:lang w:val="es-MX"/>
        </w:rPr>
        <w:t xml:space="preserve">Respecto a los </w:t>
      </w:r>
      <w:r w:rsidRPr="001F5FC3">
        <w:rPr>
          <w:rStyle w:val="Textoennegrita"/>
          <w:rFonts w:ascii="Calibri" w:hAnsi="Calibri" w:cs="Calibri"/>
          <w:lang w:val="es-MX"/>
        </w:rPr>
        <w:t>recursos</w:t>
      </w:r>
      <w:r w:rsidRPr="001F5FC3">
        <w:rPr>
          <w:rFonts w:ascii="Calibri" w:hAnsi="Calibri" w:cs="Calibri"/>
          <w:lang w:val="es-MX"/>
        </w:rPr>
        <w:t xml:space="preserve">, se utilizarán herramientas gratuitas o de acceso académico, como </w:t>
      </w:r>
      <w:proofErr w:type="spellStart"/>
      <w:r w:rsidRPr="001F5FC3">
        <w:rPr>
          <w:rStyle w:val="Textoennegrita"/>
          <w:rFonts w:ascii="Calibri" w:hAnsi="Calibri" w:cs="Calibri"/>
          <w:lang w:val="es-MX"/>
        </w:rPr>
        <w:t>Ionic</w:t>
      </w:r>
      <w:proofErr w:type="spellEnd"/>
      <w:r w:rsidRPr="001F5FC3">
        <w:rPr>
          <w:rStyle w:val="Textoennegrita"/>
          <w:rFonts w:ascii="Calibri" w:hAnsi="Calibri" w:cs="Calibri"/>
          <w:lang w:val="es-MX"/>
        </w:rPr>
        <w:t xml:space="preserve"> o </w:t>
      </w:r>
      <w:proofErr w:type="spellStart"/>
      <w:r w:rsidRPr="001F5FC3">
        <w:rPr>
          <w:rStyle w:val="Textoennegrita"/>
          <w:rFonts w:ascii="Calibri" w:hAnsi="Calibri" w:cs="Calibri"/>
          <w:lang w:val="es-MX"/>
        </w:rPr>
        <w:t>Flutter</w:t>
      </w:r>
      <w:proofErr w:type="spellEnd"/>
      <w:r w:rsidRPr="001F5FC3">
        <w:rPr>
          <w:rFonts w:ascii="Calibri" w:hAnsi="Calibri" w:cs="Calibri"/>
          <w:lang w:val="es-MX"/>
        </w:rPr>
        <w:t xml:space="preserve"> para el desarrollo móvil, </w:t>
      </w:r>
      <w:r w:rsidRPr="001F5FC3">
        <w:rPr>
          <w:rStyle w:val="Textoennegrita"/>
          <w:rFonts w:ascii="Calibri" w:hAnsi="Calibri" w:cs="Calibri"/>
          <w:lang w:val="es-MX"/>
        </w:rPr>
        <w:t>Python/</w:t>
      </w:r>
      <w:proofErr w:type="spellStart"/>
      <w:r w:rsidRPr="001F5FC3">
        <w:rPr>
          <w:rStyle w:val="Textoennegrita"/>
          <w:rFonts w:ascii="Calibri" w:hAnsi="Calibri" w:cs="Calibri"/>
          <w:lang w:val="es-MX"/>
        </w:rPr>
        <w:t>Flask</w:t>
      </w:r>
      <w:proofErr w:type="spellEnd"/>
      <w:r w:rsidRPr="001F5FC3">
        <w:rPr>
          <w:rFonts w:ascii="Calibri" w:hAnsi="Calibri" w:cs="Calibri"/>
          <w:lang w:val="es-MX"/>
        </w:rPr>
        <w:t xml:space="preserve"> para la lógica del </w:t>
      </w:r>
      <w:proofErr w:type="spellStart"/>
      <w:r w:rsidRPr="001F5FC3">
        <w:rPr>
          <w:rFonts w:ascii="Calibri" w:hAnsi="Calibri" w:cs="Calibri"/>
          <w:lang w:val="es-MX"/>
        </w:rPr>
        <w:t>backend</w:t>
      </w:r>
      <w:proofErr w:type="spellEnd"/>
      <w:r w:rsidRPr="001F5FC3">
        <w:rPr>
          <w:rFonts w:ascii="Calibri" w:hAnsi="Calibri" w:cs="Calibri"/>
          <w:lang w:val="es-MX"/>
        </w:rPr>
        <w:t xml:space="preserve"> y </w:t>
      </w:r>
      <w:r w:rsidRPr="001F5FC3">
        <w:rPr>
          <w:rStyle w:val="Textoennegrita"/>
          <w:rFonts w:ascii="Calibri" w:hAnsi="Calibri" w:cs="Calibri"/>
          <w:lang w:val="es-MX"/>
        </w:rPr>
        <w:t xml:space="preserve">PostgreSQL con </w:t>
      </w:r>
      <w:proofErr w:type="spellStart"/>
      <w:r w:rsidRPr="001F5FC3">
        <w:rPr>
          <w:rStyle w:val="Textoennegrita"/>
          <w:rFonts w:ascii="Calibri" w:hAnsi="Calibri" w:cs="Calibri"/>
          <w:lang w:val="es-MX"/>
        </w:rPr>
        <w:t>PostGIS</w:t>
      </w:r>
      <w:proofErr w:type="spellEnd"/>
      <w:r w:rsidRPr="001F5FC3">
        <w:rPr>
          <w:rFonts w:ascii="Calibri" w:hAnsi="Calibri" w:cs="Calibri"/>
          <w:lang w:val="es-MX"/>
        </w:rPr>
        <w:t xml:space="preserve"> para el manejo de datos geoespaciales. Para los cálculos de rutas se consideran servicios como </w:t>
      </w:r>
      <w:r w:rsidRPr="001F5FC3">
        <w:rPr>
          <w:rStyle w:val="Textoennegrita"/>
          <w:rFonts w:ascii="Calibri" w:hAnsi="Calibri" w:cs="Calibri"/>
          <w:lang w:val="es-MX"/>
        </w:rPr>
        <w:t xml:space="preserve">Google </w:t>
      </w:r>
      <w:proofErr w:type="spellStart"/>
      <w:r w:rsidRPr="001F5FC3">
        <w:rPr>
          <w:rStyle w:val="Textoennegrita"/>
          <w:rFonts w:ascii="Calibri" w:hAnsi="Calibri" w:cs="Calibri"/>
          <w:lang w:val="es-MX"/>
        </w:rPr>
        <w:t>Maps</w:t>
      </w:r>
      <w:proofErr w:type="spellEnd"/>
      <w:r w:rsidRPr="001F5FC3">
        <w:rPr>
          <w:rStyle w:val="Textoennegrita"/>
          <w:rFonts w:ascii="Calibri" w:hAnsi="Calibri" w:cs="Calibri"/>
          <w:lang w:val="es-MX"/>
        </w:rPr>
        <w:t xml:space="preserve"> API</w:t>
      </w:r>
      <w:r w:rsidRPr="001F5FC3">
        <w:rPr>
          <w:rFonts w:ascii="Calibri" w:hAnsi="Calibri" w:cs="Calibri"/>
          <w:lang w:val="es-MX"/>
        </w:rPr>
        <w:t xml:space="preserve"> en su versión gratuita o alternativas de código abierto como </w:t>
      </w:r>
      <w:proofErr w:type="spellStart"/>
      <w:r w:rsidRPr="001F5FC3">
        <w:rPr>
          <w:rStyle w:val="Textoennegrita"/>
          <w:rFonts w:ascii="Calibri" w:hAnsi="Calibri" w:cs="Calibri"/>
          <w:lang w:val="es-MX"/>
        </w:rPr>
        <w:t>Leaflet</w:t>
      </w:r>
      <w:proofErr w:type="spellEnd"/>
      <w:r w:rsidRPr="001F5FC3">
        <w:rPr>
          <w:rStyle w:val="Textoennegrita"/>
          <w:rFonts w:ascii="Calibri" w:hAnsi="Calibri" w:cs="Calibri"/>
          <w:lang w:val="es-MX"/>
        </w:rPr>
        <w:t>/</w:t>
      </w:r>
      <w:proofErr w:type="spellStart"/>
      <w:r w:rsidRPr="001F5FC3">
        <w:rPr>
          <w:rStyle w:val="Textoennegrita"/>
          <w:rFonts w:ascii="Calibri" w:hAnsi="Calibri" w:cs="Calibri"/>
          <w:lang w:val="es-MX"/>
        </w:rPr>
        <w:t>OpenStreetMap</w:t>
      </w:r>
      <w:proofErr w:type="spellEnd"/>
      <w:r w:rsidRPr="001F5FC3">
        <w:rPr>
          <w:rFonts w:ascii="Calibri" w:hAnsi="Calibri" w:cs="Calibri"/>
          <w:lang w:val="es-MX"/>
        </w:rPr>
        <w:t>, lo que asegura accesibilidad sin costos elevados.</w:t>
      </w:r>
      <w:r w:rsidR="00494875">
        <w:rPr>
          <w:rFonts w:ascii="Calibri" w:hAnsi="Calibri" w:cs="Calibri"/>
          <w:lang w:val="es-MX"/>
        </w:rPr>
        <w:t xml:space="preserve"> </w:t>
      </w:r>
    </w:p>
    <w:p w14:paraId="19725266"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En cuanto a los </w:t>
      </w:r>
      <w:r w:rsidRPr="001F5FC3">
        <w:rPr>
          <w:rStyle w:val="Textoennegrita"/>
          <w:rFonts w:ascii="Calibri" w:hAnsi="Calibri" w:cs="Calibri"/>
          <w:lang w:val="es-MX"/>
        </w:rPr>
        <w:t>factores externos</w:t>
      </w:r>
      <w:r w:rsidRPr="001F5FC3">
        <w:rPr>
          <w:rFonts w:ascii="Calibri" w:hAnsi="Calibri" w:cs="Calibri"/>
          <w:lang w:val="es-MX"/>
        </w:rPr>
        <w:t xml:space="preserve">, el acceso a internet, la disponibilidad de bibliografía, documentación técnica y el acompañamiento docente facilitan el desarrollo del proyecto. Por otro lado, las principales dificultades que podrían surgir son la </w:t>
      </w:r>
      <w:r w:rsidRPr="001F5FC3">
        <w:rPr>
          <w:rStyle w:val="Textoennegrita"/>
          <w:rFonts w:ascii="Calibri" w:hAnsi="Calibri" w:cs="Calibri"/>
          <w:lang w:val="es-MX"/>
        </w:rPr>
        <w:t>limitación de tiempo</w:t>
      </w:r>
      <w:r w:rsidRPr="001F5FC3">
        <w:rPr>
          <w:rFonts w:ascii="Calibri" w:hAnsi="Calibri" w:cs="Calibri"/>
          <w:lang w:val="es-MX"/>
        </w:rPr>
        <w:t xml:space="preserve"> y la </w:t>
      </w:r>
      <w:r w:rsidRPr="001F5FC3">
        <w:rPr>
          <w:rStyle w:val="Textoennegrita"/>
          <w:rFonts w:ascii="Calibri" w:hAnsi="Calibri" w:cs="Calibri"/>
          <w:lang w:val="es-MX"/>
        </w:rPr>
        <w:t>curva de aprendizaje asociada a librerías de geolocalización</w:t>
      </w:r>
      <w:r w:rsidRPr="001F5FC3">
        <w:rPr>
          <w:rFonts w:ascii="Calibri" w:hAnsi="Calibri" w:cs="Calibri"/>
          <w:lang w:val="es-MX"/>
        </w:rPr>
        <w:t>. Estas dificultades se mitigarán mediante la priorización de funcionalidades críticas, la validación temprana de los módulos principales y la implementación de pruebas incrementales.</w:t>
      </w:r>
    </w:p>
    <w:p w14:paraId="51CFDD75"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En conclusión, el proyecto resulta </w:t>
      </w:r>
      <w:r w:rsidRPr="001F5FC3">
        <w:rPr>
          <w:rStyle w:val="Textoennegrita"/>
          <w:rFonts w:ascii="Calibri" w:hAnsi="Calibri" w:cs="Calibri"/>
          <w:lang w:val="es-MX"/>
        </w:rPr>
        <w:t>viable y alcanzable</w:t>
      </w:r>
      <w:r w:rsidRPr="001F5FC3">
        <w:rPr>
          <w:rFonts w:ascii="Calibri" w:hAnsi="Calibri" w:cs="Calibri"/>
          <w:lang w:val="es-MX"/>
        </w:rPr>
        <w:t xml:space="preserve"> en el contexto de la asignatura, dado que equilibra un alcance realista con el uso de recursos disponibles, y permite demostrar de forma clara las competencias del perfil de egreso de la carrera.</w:t>
      </w:r>
    </w:p>
    <w:p w14:paraId="2E6FB981" w14:textId="77777777" w:rsidR="00F52DD2" w:rsidRPr="001F5FC3" w:rsidRDefault="00000000">
      <w:pPr>
        <w:pStyle w:val="Ttulo2"/>
        <w:keepNext w:val="0"/>
        <w:keepLines w:val="0"/>
        <w:rPr>
          <w:rFonts w:ascii="Calibri" w:hAnsi="Calibri" w:cs="Calibri"/>
          <w:sz w:val="24"/>
          <w:szCs w:val="24"/>
          <w:lang w:val="es-MX"/>
        </w:rPr>
      </w:pPr>
      <w:r w:rsidRPr="001F5FC3">
        <w:rPr>
          <w:rStyle w:val="Textoennegrita"/>
          <w:rFonts w:ascii="Calibri" w:hAnsi="Calibri" w:cs="Calibri"/>
          <w:b/>
          <w:bCs/>
          <w:sz w:val="24"/>
          <w:szCs w:val="24"/>
          <w:lang w:val="es-MX"/>
        </w:rPr>
        <w:t>5. Cumplimiento de los indicadores de calidad</w:t>
      </w:r>
    </w:p>
    <w:p w14:paraId="0F2C6834" w14:textId="77777777" w:rsidR="00F52DD2" w:rsidRPr="001F5FC3" w:rsidRDefault="00000000">
      <w:pPr>
        <w:pStyle w:val="NormalWeb"/>
        <w:rPr>
          <w:rFonts w:ascii="Calibri" w:hAnsi="Calibri" w:cs="Calibri"/>
          <w:lang w:val="es-MX"/>
        </w:rPr>
      </w:pPr>
      <w:r w:rsidRPr="001F5FC3">
        <w:rPr>
          <w:rFonts w:ascii="Calibri" w:hAnsi="Calibri" w:cs="Calibri"/>
          <w:lang w:val="es-MX"/>
        </w:rPr>
        <w:t xml:space="preserve">El presente informe cumple con los </w:t>
      </w:r>
      <w:r w:rsidRPr="001F5FC3">
        <w:rPr>
          <w:rStyle w:val="Textoennegrita"/>
          <w:rFonts w:ascii="Calibri" w:hAnsi="Calibri" w:cs="Calibri"/>
          <w:lang w:val="es-MX"/>
        </w:rPr>
        <w:t>estándares de calidad requeridos para la definición del Proyecto APT</w:t>
      </w:r>
      <w:r w:rsidRPr="001F5FC3">
        <w:rPr>
          <w:rFonts w:ascii="Calibri" w:hAnsi="Calibri" w:cs="Calibri"/>
          <w:lang w:val="es-MX"/>
        </w:rPr>
        <w:t>, de acuerdo con lo establecido en la rúbrica de evaluación.</w:t>
      </w:r>
    </w:p>
    <w:p w14:paraId="35A63A4E"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lastRenderedPageBreak/>
        <w:t>Claridad y coherencia en la redacción:</w:t>
      </w:r>
      <w:r w:rsidRPr="001F5FC3">
        <w:rPr>
          <w:rFonts w:ascii="Calibri" w:hAnsi="Calibri" w:cs="Calibri"/>
          <w:lang w:val="es-MX"/>
        </w:rPr>
        <w:t xml:space="preserve"> Cada sección se encuentra estructurada siguiendo el orden de los indicadores de evaluación, lo que asegura una presentación organizada y alineada a los objetivos de la asignatura.</w:t>
      </w:r>
    </w:p>
    <w:p w14:paraId="45178AA4"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Formato técnico solicitado:</w:t>
      </w:r>
      <w:r w:rsidRPr="001F5FC3">
        <w:rPr>
          <w:rFonts w:ascii="Calibri" w:hAnsi="Calibri" w:cs="Calibri"/>
          <w:lang w:val="es-MX"/>
        </w:rPr>
        <w:t xml:space="preserve"> Se respetan las indicaciones de estilo (fuente, interlineado, numeración de páginas) y se incluyen apartados obligatorios como portada, índice, </w:t>
      </w:r>
      <w:proofErr w:type="spellStart"/>
      <w:r w:rsidRPr="001F5FC3">
        <w:rPr>
          <w:rFonts w:ascii="Calibri" w:hAnsi="Calibri" w:cs="Calibri"/>
          <w:lang w:val="es-MX"/>
        </w:rPr>
        <w:t>abstract</w:t>
      </w:r>
      <w:proofErr w:type="spellEnd"/>
      <w:r w:rsidRPr="001F5FC3">
        <w:rPr>
          <w:rFonts w:ascii="Calibri" w:hAnsi="Calibri" w:cs="Calibri"/>
          <w:lang w:val="es-MX"/>
        </w:rPr>
        <w:t>, desarrollo, conclusiones, reflexión y anexos.</w:t>
      </w:r>
    </w:p>
    <w:p w14:paraId="332E9A48"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Integración de competencias del perfil de egreso:</w:t>
      </w:r>
      <w:r w:rsidRPr="001F5FC3">
        <w:rPr>
          <w:rFonts w:ascii="Calibri" w:hAnsi="Calibri" w:cs="Calibri"/>
          <w:lang w:val="es-MX"/>
        </w:rPr>
        <w:t xml:space="preserve"> El proyecto refleja la aplicación de al menos tres competencias clave: gestión de proyectos informáticos, construcción de modelos de datos y desarrollo de soluciones de software.</w:t>
      </w:r>
    </w:p>
    <w:p w14:paraId="1DE19ACB"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Pertinencia académica y profesional:</w:t>
      </w:r>
      <w:r w:rsidRPr="001F5FC3">
        <w:rPr>
          <w:rFonts w:ascii="Calibri" w:hAnsi="Calibri" w:cs="Calibri"/>
          <w:lang w:val="es-MX"/>
        </w:rPr>
        <w:t xml:space="preserve"> El proyecto aborda un problema real de la comunidad de Chiloé, lo que demuestra su aplicabilidad y pertinencia en el contexto de la Ingeniería en Informática.</w:t>
      </w:r>
    </w:p>
    <w:p w14:paraId="72FC2107"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Evidencias y planificación:</w:t>
      </w:r>
      <w:r w:rsidRPr="001F5FC3">
        <w:rPr>
          <w:rFonts w:ascii="Calibri" w:hAnsi="Calibri" w:cs="Calibri"/>
          <w:lang w:val="es-MX"/>
        </w:rPr>
        <w:t xml:space="preserve"> Se han elaborado un plan de trabajo detallado y una carta Gantt que permiten visualizar las etapas de desarrollo y asegurar el cumplimiento de los objetivos dentro del semestre.</w:t>
      </w:r>
    </w:p>
    <w:p w14:paraId="4D8C0E17" w14:textId="77777777" w:rsidR="00F52DD2" w:rsidRPr="001F5FC3" w:rsidRDefault="00000000">
      <w:pPr>
        <w:pStyle w:val="NormalWeb"/>
        <w:rPr>
          <w:rFonts w:ascii="Calibri" w:hAnsi="Calibri" w:cs="Calibri"/>
          <w:lang w:val="es-MX"/>
        </w:rPr>
      </w:pPr>
      <w:r w:rsidRPr="001F5FC3">
        <w:rPr>
          <w:rFonts w:ascii="Calibri" w:hAnsi="Calibri" w:cs="Calibri"/>
          <w:lang w:val="es-MX"/>
        </w:rPr>
        <w:t>De esta manera, se garantiza que la propuesta no solo cumple con los indicadores de calidad de la disciplina, sino que también constituye un ejercicio académico sólido, con un enfoque profesional y socialmente relevante.</w:t>
      </w:r>
    </w:p>
    <w:p w14:paraId="11056EA3" w14:textId="77777777" w:rsidR="00F52DD2" w:rsidRDefault="00000000">
      <w:pPr>
        <w:pStyle w:val="Ttulo2"/>
        <w:keepNext w:val="0"/>
        <w:keepLines w:val="0"/>
        <w:rPr>
          <w:rFonts w:ascii="Calibri" w:hAnsi="Calibri" w:cs="Calibri"/>
          <w:sz w:val="24"/>
          <w:szCs w:val="24"/>
        </w:rPr>
      </w:pPr>
      <w:r>
        <w:rPr>
          <w:rStyle w:val="Textoennegrita"/>
          <w:rFonts w:ascii="Calibri" w:hAnsi="Calibri" w:cs="Calibri"/>
          <w:b/>
          <w:bCs/>
          <w:sz w:val="24"/>
          <w:szCs w:val="24"/>
        </w:rPr>
        <w:t xml:space="preserve">6. </w:t>
      </w:r>
      <w:proofErr w:type="spellStart"/>
      <w:r>
        <w:rPr>
          <w:rStyle w:val="Textoennegrita"/>
          <w:rFonts w:ascii="Calibri" w:hAnsi="Calibri" w:cs="Calibri"/>
          <w:b/>
          <w:bCs/>
          <w:sz w:val="24"/>
          <w:szCs w:val="24"/>
        </w:rPr>
        <w:t>Conclusiones</w:t>
      </w:r>
      <w:proofErr w:type="spellEnd"/>
      <w:r>
        <w:rPr>
          <w:rStyle w:val="Textoennegrita"/>
          <w:rFonts w:ascii="Calibri" w:hAnsi="Calibri" w:cs="Calibri"/>
          <w:b/>
          <w:bCs/>
          <w:sz w:val="24"/>
          <w:szCs w:val="24"/>
        </w:rPr>
        <w:t xml:space="preserve"> (English, individual)</w:t>
      </w:r>
    </w:p>
    <w:p w14:paraId="1872145F" w14:textId="77777777" w:rsidR="00F52DD2" w:rsidRDefault="00000000">
      <w:pPr>
        <w:pStyle w:val="NormalWeb"/>
        <w:rPr>
          <w:rFonts w:ascii="Calibri" w:hAnsi="Calibri" w:cs="Calibri"/>
        </w:rPr>
      </w:pPr>
      <w:r>
        <w:rPr>
          <w:rStyle w:val="Textoennegrita"/>
          <w:rFonts w:ascii="Calibri" w:hAnsi="Calibri" w:cs="Calibri"/>
        </w:rPr>
        <w:t>Pedro Salazar</w:t>
      </w:r>
      <w:r>
        <w:rPr>
          <w:rFonts w:ascii="Calibri" w:hAnsi="Calibri" w:cs="Calibri"/>
        </w:rPr>
        <w:br/>
        <w:t xml:space="preserve">In conclusion, this project has allowed me to integrate my academic knowledge with a real-world problem by designing a mobile application that supports firefighters in </w:t>
      </w:r>
      <w:proofErr w:type="spellStart"/>
      <w:r>
        <w:rPr>
          <w:rFonts w:ascii="Calibri" w:hAnsi="Calibri" w:cs="Calibri"/>
        </w:rPr>
        <w:t>Chiloé</w:t>
      </w:r>
      <w:proofErr w:type="spellEnd"/>
      <w:r>
        <w:rPr>
          <w:rFonts w:ascii="Calibri" w:hAnsi="Calibri" w:cs="Calibri"/>
        </w:rPr>
        <w:t>. Throughout this first stage, I have strengthened my skills in project planning and database design, while also confirming my interest in software development for social impact. This experience motivates me to continue improving my technical abilities and to apply them in projects that can make a tangible difference in the community.</w:t>
      </w:r>
    </w:p>
    <w:p w14:paraId="6B8439FB" w14:textId="77777777" w:rsidR="00F52DD2" w:rsidRDefault="00000000">
      <w:pPr>
        <w:pStyle w:val="NormalWeb"/>
        <w:rPr>
          <w:rFonts w:ascii="Calibri" w:hAnsi="Calibri" w:cs="Calibri"/>
        </w:rPr>
      </w:pPr>
      <w:r>
        <w:rPr>
          <w:rStyle w:val="Textoennegrita"/>
          <w:rFonts w:ascii="Calibri" w:hAnsi="Calibri" w:cs="Calibri"/>
        </w:rPr>
        <w:t>Alexander Lucero</w:t>
      </w:r>
      <w:r>
        <w:rPr>
          <w:rFonts w:ascii="Calibri" w:hAnsi="Calibri" w:cs="Calibri"/>
        </w:rPr>
        <w:br/>
        <w:t>In conclusion, participating in this project has been an opportunity to reinforce my competencies in mobile development and geolocation technologies. By working on the definition of requirements, architecture design, and initial planning, I have been able to connect my academic formation with practical solutions that address urgent social needs. This process has encouraged me to focus my professional development on creating technological tools that not only demonstrate technical quality but also provide real benefits for society.</w:t>
      </w:r>
    </w:p>
    <w:p w14:paraId="4AB1383C" w14:textId="77777777" w:rsidR="00F52DD2" w:rsidRDefault="00000000">
      <w:pPr>
        <w:pStyle w:val="Ttulo2"/>
        <w:keepNext w:val="0"/>
        <w:keepLines w:val="0"/>
        <w:rPr>
          <w:rFonts w:ascii="Calibri" w:hAnsi="Calibri" w:cs="Calibri"/>
          <w:sz w:val="24"/>
          <w:szCs w:val="24"/>
        </w:rPr>
      </w:pPr>
      <w:r>
        <w:rPr>
          <w:rStyle w:val="Textoennegrita"/>
          <w:rFonts w:ascii="Calibri" w:hAnsi="Calibri" w:cs="Calibri"/>
          <w:b/>
          <w:bCs/>
          <w:sz w:val="24"/>
          <w:szCs w:val="24"/>
        </w:rPr>
        <w:lastRenderedPageBreak/>
        <w:t>7. Reflection (English)</w:t>
      </w:r>
    </w:p>
    <w:p w14:paraId="0BC73EED" w14:textId="77777777" w:rsidR="00F52DD2" w:rsidRDefault="00000000">
      <w:pPr>
        <w:pStyle w:val="NormalWeb"/>
        <w:rPr>
          <w:rFonts w:ascii="Calibri" w:hAnsi="Calibri" w:cs="Calibri"/>
        </w:rPr>
      </w:pPr>
      <w:r>
        <w:rPr>
          <w:rFonts w:ascii="Calibri" w:hAnsi="Calibri" w:cs="Calibri"/>
        </w:rPr>
        <w:t xml:space="preserve">Reflecting on the first stage of this project, we recognize the importance of connecting academic challenges with real-world needs. Defining the scope of a mobile application for firefighters in </w:t>
      </w:r>
      <w:proofErr w:type="spellStart"/>
      <w:r>
        <w:rPr>
          <w:rFonts w:ascii="Calibri" w:hAnsi="Calibri" w:cs="Calibri"/>
        </w:rPr>
        <w:t>Chiloé</w:t>
      </w:r>
      <w:proofErr w:type="spellEnd"/>
      <w:r>
        <w:rPr>
          <w:rFonts w:ascii="Calibri" w:hAnsi="Calibri" w:cs="Calibri"/>
        </w:rPr>
        <w:t xml:space="preserve"> has allowed us to understand how our knowledge in software development, databases, and project management can be applied to create solutions with social impact.</w:t>
      </w:r>
    </w:p>
    <w:p w14:paraId="75C5B780" w14:textId="77777777" w:rsidR="00F52DD2" w:rsidRDefault="00000000">
      <w:pPr>
        <w:pStyle w:val="NormalWeb"/>
        <w:rPr>
          <w:rFonts w:ascii="Calibri" w:hAnsi="Calibri" w:cs="Calibri"/>
        </w:rPr>
      </w:pPr>
      <w:r>
        <w:rPr>
          <w:rFonts w:ascii="Calibri" w:hAnsi="Calibri" w:cs="Calibri"/>
        </w:rPr>
        <w:t>This phase has also shown us the value of teamwork, organization, and adaptability, since it was necessary to prioritize tasks and anticipate possible difficulties. By working under an agile methodology, we learned how to structure the development process into manageable steps, ensuring that the project remains feasible within the time and resources of the course.</w:t>
      </w:r>
    </w:p>
    <w:p w14:paraId="3D1DAC8D" w14:textId="77777777" w:rsidR="00F52DD2" w:rsidRDefault="00000000">
      <w:pPr>
        <w:pStyle w:val="NormalWeb"/>
        <w:rPr>
          <w:rFonts w:ascii="Calibri" w:hAnsi="Calibri" w:cs="Calibri"/>
        </w:rPr>
      </w:pPr>
      <w:r>
        <w:rPr>
          <w:rFonts w:ascii="Calibri" w:hAnsi="Calibri" w:cs="Calibri"/>
        </w:rPr>
        <w:t>Overall, this experience has motivated us to continue improving our technical and professional skills, while reaffirming our interest in developing technological tools that contribute positively to the community.</w:t>
      </w:r>
    </w:p>
    <w:p w14:paraId="36716B39" w14:textId="77777777" w:rsidR="00F52DD2" w:rsidRDefault="00000000">
      <w:pPr>
        <w:pStyle w:val="Ttulo2"/>
        <w:keepNext w:val="0"/>
        <w:keepLines w:val="0"/>
        <w:rPr>
          <w:rFonts w:ascii="Calibri" w:hAnsi="Calibri" w:cs="Calibri"/>
          <w:sz w:val="24"/>
          <w:szCs w:val="24"/>
        </w:rPr>
      </w:pPr>
      <w:r>
        <w:rPr>
          <w:rStyle w:val="Textoennegrita"/>
          <w:rFonts w:ascii="Calibri" w:hAnsi="Calibri" w:cs="Calibri"/>
          <w:b/>
          <w:bCs/>
          <w:sz w:val="24"/>
          <w:szCs w:val="24"/>
        </w:rPr>
        <w:t xml:space="preserve">8. </w:t>
      </w:r>
      <w:proofErr w:type="spellStart"/>
      <w:r>
        <w:rPr>
          <w:rStyle w:val="Textoennegrita"/>
          <w:rFonts w:ascii="Calibri" w:hAnsi="Calibri" w:cs="Calibri"/>
          <w:b/>
          <w:bCs/>
          <w:sz w:val="24"/>
          <w:szCs w:val="24"/>
        </w:rPr>
        <w:t>Bibliografía</w:t>
      </w:r>
      <w:proofErr w:type="spellEnd"/>
    </w:p>
    <w:p w14:paraId="382B46EB" w14:textId="77777777" w:rsidR="00F52DD2" w:rsidRDefault="00000000">
      <w:pPr>
        <w:pStyle w:val="NormalWeb"/>
        <w:ind w:left="720"/>
        <w:rPr>
          <w:rFonts w:ascii="Calibri" w:hAnsi="Calibri" w:cs="Calibri"/>
        </w:rPr>
      </w:pPr>
      <w:r>
        <w:rPr>
          <w:rFonts w:ascii="Calibri" w:hAnsi="Calibri" w:cs="Calibri"/>
        </w:rPr>
        <w:t xml:space="preserve">Google Maps Platform. (2025). </w:t>
      </w:r>
      <w:r>
        <w:rPr>
          <w:rStyle w:val="nfasis"/>
          <w:rFonts w:ascii="Calibri" w:hAnsi="Calibri" w:cs="Calibri"/>
        </w:rPr>
        <w:t>Developer Documentation</w:t>
      </w:r>
      <w:r>
        <w:rPr>
          <w:rFonts w:ascii="Calibri" w:hAnsi="Calibri" w:cs="Calibri"/>
        </w:rPr>
        <w:t>. Retrieved from https://developers.google.com/maps</w:t>
      </w:r>
    </w:p>
    <w:p w14:paraId="6F4C7DB6" w14:textId="77777777" w:rsidR="00F52DD2" w:rsidRDefault="00000000">
      <w:pPr>
        <w:pStyle w:val="NormalWeb"/>
        <w:ind w:left="720"/>
        <w:rPr>
          <w:rFonts w:ascii="Calibri" w:hAnsi="Calibri" w:cs="Calibri"/>
        </w:rPr>
      </w:pPr>
      <w:r>
        <w:rPr>
          <w:rFonts w:ascii="Calibri" w:hAnsi="Calibri" w:cs="Calibri"/>
        </w:rPr>
        <w:t xml:space="preserve">OpenStreetMap. (2025). </w:t>
      </w:r>
      <w:r>
        <w:rPr>
          <w:rStyle w:val="nfasis"/>
          <w:rFonts w:ascii="Calibri" w:hAnsi="Calibri" w:cs="Calibri"/>
        </w:rPr>
        <w:t>The Free Wiki World Map</w:t>
      </w:r>
      <w:r>
        <w:rPr>
          <w:rFonts w:ascii="Calibri" w:hAnsi="Calibri" w:cs="Calibri"/>
        </w:rPr>
        <w:t>. Retrieved from https://www.openstreetmap.org</w:t>
      </w:r>
    </w:p>
    <w:p w14:paraId="647F8EE0" w14:textId="77777777" w:rsidR="00F52DD2" w:rsidRDefault="00000000">
      <w:pPr>
        <w:pStyle w:val="NormalWeb"/>
        <w:ind w:left="720"/>
        <w:rPr>
          <w:rFonts w:ascii="Calibri" w:hAnsi="Calibri" w:cs="Calibri"/>
        </w:rPr>
      </w:pPr>
      <w:r>
        <w:rPr>
          <w:rFonts w:ascii="Calibri" w:hAnsi="Calibri" w:cs="Calibri"/>
        </w:rPr>
        <w:t xml:space="preserve">Leaflet.js. (2025). </w:t>
      </w:r>
      <w:r>
        <w:rPr>
          <w:rStyle w:val="nfasis"/>
          <w:rFonts w:ascii="Calibri" w:hAnsi="Calibri" w:cs="Calibri"/>
        </w:rPr>
        <w:t>Leaflet – a JavaScript library for interactive maps</w:t>
      </w:r>
      <w:r>
        <w:rPr>
          <w:rFonts w:ascii="Calibri" w:hAnsi="Calibri" w:cs="Calibri"/>
        </w:rPr>
        <w:t>. Retrieved from https://leafletjs.com</w:t>
      </w:r>
    </w:p>
    <w:p w14:paraId="0C99069D" w14:textId="77777777" w:rsidR="00F52DD2" w:rsidRPr="001F5FC3" w:rsidRDefault="00000000">
      <w:pPr>
        <w:pStyle w:val="NormalWeb"/>
        <w:ind w:left="720"/>
        <w:rPr>
          <w:rFonts w:ascii="Calibri" w:hAnsi="Calibri" w:cs="Calibri"/>
          <w:lang w:val="es-MX"/>
        </w:rPr>
      </w:pPr>
      <w:r>
        <w:rPr>
          <w:rFonts w:ascii="Calibri" w:hAnsi="Calibri" w:cs="Calibri"/>
        </w:rPr>
        <w:t xml:space="preserve">PostgreSQL Global Development Group. (2025). </w:t>
      </w:r>
      <w:r>
        <w:rPr>
          <w:rStyle w:val="nfasis"/>
          <w:rFonts w:ascii="Calibri" w:hAnsi="Calibri" w:cs="Calibri"/>
        </w:rPr>
        <w:t>PostgreSQL 16 Documentation</w:t>
      </w:r>
      <w:r>
        <w:rPr>
          <w:rFonts w:ascii="Calibri" w:hAnsi="Calibri" w:cs="Calibri"/>
        </w:rPr>
        <w:t xml:space="preserve">. </w:t>
      </w:r>
      <w:proofErr w:type="spellStart"/>
      <w:r w:rsidRPr="001F5FC3">
        <w:rPr>
          <w:rFonts w:ascii="Calibri" w:hAnsi="Calibri" w:cs="Calibri"/>
          <w:lang w:val="es-MX"/>
        </w:rPr>
        <w:t>Retrieved</w:t>
      </w:r>
      <w:proofErr w:type="spellEnd"/>
      <w:r w:rsidRPr="001F5FC3">
        <w:rPr>
          <w:rFonts w:ascii="Calibri" w:hAnsi="Calibri" w:cs="Calibri"/>
          <w:lang w:val="es-MX"/>
        </w:rPr>
        <w:t xml:space="preserve"> </w:t>
      </w:r>
      <w:proofErr w:type="spellStart"/>
      <w:r w:rsidRPr="001F5FC3">
        <w:rPr>
          <w:rFonts w:ascii="Calibri" w:hAnsi="Calibri" w:cs="Calibri"/>
          <w:lang w:val="es-MX"/>
        </w:rPr>
        <w:t>from</w:t>
      </w:r>
      <w:proofErr w:type="spellEnd"/>
      <w:r w:rsidRPr="001F5FC3">
        <w:rPr>
          <w:rFonts w:ascii="Calibri" w:hAnsi="Calibri" w:cs="Calibri"/>
          <w:lang w:val="es-MX"/>
        </w:rPr>
        <w:t xml:space="preserve"> </w:t>
      </w:r>
      <w:hyperlink r:id="rId9" w:tgtFrame="_new" w:history="1">
        <w:r w:rsidRPr="001F5FC3">
          <w:rPr>
            <w:rStyle w:val="Hipervnculo"/>
            <w:rFonts w:ascii="Calibri" w:hAnsi="Calibri" w:cs="Calibri"/>
            <w:lang w:val="es-MX"/>
          </w:rPr>
          <w:t>https://www.postgresql.org/docs/</w:t>
        </w:r>
      </w:hyperlink>
    </w:p>
    <w:p w14:paraId="659F6357" w14:textId="77777777" w:rsidR="00F52DD2" w:rsidRPr="001F5FC3" w:rsidRDefault="00000000">
      <w:pPr>
        <w:pStyle w:val="Ttulo2"/>
        <w:keepNext w:val="0"/>
        <w:keepLines w:val="0"/>
        <w:rPr>
          <w:rFonts w:ascii="Calibri" w:hAnsi="Calibri" w:cs="Calibri"/>
          <w:sz w:val="24"/>
          <w:szCs w:val="24"/>
          <w:lang w:val="es-MX"/>
        </w:rPr>
      </w:pPr>
      <w:r w:rsidRPr="001F5FC3">
        <w:rPr>
          <w:rStyle w:val="Textoennegrita"/>
          <w:rFonts w:ascii="Calibri" w:hAnsi="Calibri" w:cs="Calibri"/>
          <w:b/>
          <w:bCs/>
          <w:sz w:val="24"/>
          <w:szCs w:val="24"/>
          <w:lang w:val="es-MX"/>
        </w:rPr>
        <w:t>9. Anexos</w:t>
      </w:r>
    </w:p>
    <w:p w14:paraId="2EB2E430"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Anexo 1:</w:t>
      </w:r>
      <w:r w:rsidRPr="001F5FC3">
        <w:rPr>
          <w:rFonts w:ascii="Calibri" w:hAnsi="Calibri" w:cs="Calibri"/>
          <w:lang w:val="es-MX"/>
        </w:rPr>
        <w:t xml:space="preserve"> Plan de trabajo detallado en tabla (actividades, responsables, recursos).</w:t>
      </w:r>
    </w:p>
    <w:p w14:paraId="1FE8C847"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Anexo 2:</w:t>
      </w:r>
      <w:r w:rsidRPr="001F5FC3">
        <w:rPr>
          <w:rFonts w:ascii="Calibri" w:hAnsi="Calibri" w:cs="Calibri"/>
          <w:lang w:val="es-MX"/>
        </w:rPr>
        <w:t xml:space="preserve"> Carta Gantt del proyecto (18 semanas, fases de definición, desarrollo y cierre).</w:t>
      </w:r>
    </w:p>
    <w:p w14:paraId="4058002B"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Anexo 3:</w:t>
      </w:r>
      <w:r w:rsidRPr="001F5FC3">
        <w:rPr>
          <w:rFonts w:ascii="Calibri" w:hAnsi="Calibri" w:cs="Calibri"/>
          <w:lang w:val="es-MX"/>
        </w:rPr>
        <w:t xml:space="preserve"> Diagramas de la arquitectura de la aplicación (vista general de </w:t>
      </w:r>
      <w:proofErr w:type="spellStart"/>
      <w:r w:rsidRPr="001F5FC3">
        <w:rPr>
          <w:rFonts w:ascii="Calibri" w:hAnsi="Calibri" w:cs="Calibri"/>
          <w:lang w:val="es-MX"/>
        </w:rPr>
        <w:t>frontend</w:t>
      </w:r>
      <w:proofErr w:type="spellEnd"/>
      <w:r w:rsidRPr="001F5FC3">
        <w:rPr>
          <w:rFonts w:ascii="Calibri" w:hAnsi="Calibri" w:cs="Calibri"/>
          <w:lang w:val="es-MX"/>
        </w:rPr>
        <w:t xml:space="preserve">, </w:t>
      </w:r>
      <w:proofErr w:type="spellStart"/>
      <w:r w:rsidRPr="001F5FC3">
        <w:rPr>
          <w:rFonts w:ascii="Calibri" w:hAnsi="Calibri" w:cs="Calibri"/>
          <w:lang w:val="es-MX"/>
        </w:rPr>
        <w:t>backend</w:t>
      </w:r>
      <w:proofErr w:type="spellEnd"/>
      <w:r w:rsidRPr="001F5FC3">
        <w:rPr>
          <w:rFonts w:ascii="Calibri" w:hAnsi="Calibri" w:cs="Calibri"/>
          <w:lang w:val="es-MX"/>
        </w:rPr>
        <w:t xml:space="preserve"> y base de datos).</w:t>
      </w:r>
    </w:p>
    <w:p w14:paraId="0B0B4A31" w14:textId="77777777" w:rsidR="00F52DD2" w:rsidRPr="001F5FC3" w:rsidRDefault="00000000">
      <w:pPr>
        <w:pStyle w:val="NormalWeb"/>
        <w:ind w:left="720"/>
        <w:rPr>
          <w:rFonts w:ascii="Calibri" w:hAnsi="Calibri" w:cs="Calibri"/>
          <w:lang w:val="es-MX"/>
        </w:rPr>
      </w:pPr>
      <w:r w:rsidRPr="001F5FC3">
        <w:rPr>
          <w:rStyle w:val="Textoennegrita"/>
          <w:rFonts w:ascii="Calibri" w:hAnsi="Calibri" w:cs="Calibri"/>
          <w:lang w:val="es-MX"/>
        </w:rPr>
        <w:t>Anexo 4:</w:t>
      </w:r>
      <w:r w:rsidRPr="001F5FC3">
        <w:rPr>
          <w:rFonts w:ascii="Calibri" w:hAnsi="Calibri" w:cs="Calibri"/>
          <w:lang w:val="es-MX"/>
        </w:rPr>
        <w:t xml:space="preserve"> Capturas preliminares de </w:t>
      </w:r>
      <w:proofErr w:type="spellStart"/>
      <w:r w:rsidRPr="001F5FC3">
        <w:rPr>
          <w:rFonts w:ascii="Calibri" w:hAnsi="Calibri" w:cs="Calibri"/>
          <w:lang w:val="es-MX"/>
        </w:rPr>
        <w:t>wireframes</w:t>
      </w:r>
      <w:proofErr w:type="spellEnd"/>
      <w:r w:rsidRPr="001F5FC3">
        <w:rPr>
          <w:rFonts w:ascii="Calibri" w:hAnsi="Calibri" w:cs="Calibri"/>
          <w:lang w:val="es-MX"/>
        </w:rPr>
        <w:t xml:space="preserve"> de la aplicación móvil.</w:t>
      </w:r>
    </w:p>
    <w:p w14:paraId="4B29E1BD" w14:textId="77777777" w:rsidR="00F52DD2" w:rsidRPr="001F5FC3" w:rsidRDefault="00F52DD2">
      <w:pPr>
        <w:rPr>
          <w:rFonts w:ascii="Calibri" w:hAnsi="Calibri" w:cs="Calibri"/>
          <w:sz w:val="24"/>
          <w:szCs w:val="24"/>
          <w:lang w:val="es-MX"/>
        </w:rPr>
      </w:pPr>
    </w:p>
    <w:sectPr w:rsidR="00F52DD2" w:rsidRPr="001F5FC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2A421" w14:textId="77777777" w:rsidR="004259CB" w:rsidRDefault="004259CB">
      <w:pPr>
        <w:spacing w:line="240" w:lineRule="auto"/>
      </w:pPr>
      <w:r>
        <w:separator/>
      </w:r>
    </w:p>
  </w:endnote>
  <w:endnote w:type="continuationSeparator" w:id="0">
    <w:p w14:paraId="4A16C5C5" w14:textId="77777777" w:rsidR="004259CB" w:rsidRDefault="004259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BDA50" w14:textId="77777777" w:rsidR="004259CB" w:rsidRDefault="004259CB">
      <w:pPr>
        <w:spacing w:after="0"/>
      </w:pPr>
      <w:r>
        <w:separator/>
      </w:r>
    </w:p>
  </w:footnote>
  <w:footnote w:type="continuationSeparator" w:id="0">
    <w:p w14:paraId="086CA971" w14:textId="77777777" w:rsidR="004259CB" w:rsidRDefault="004259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aconnmeros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aconnmeros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aconvietas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aconvietas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aconnmeros"/>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aconvietas"/>
      <w:lvlText w:val=""/>
      <w:lvlJc w:val="left"/>
      <w:pPr>
        <w:tabs>
          <w:tab w:val="left" w:pos="360"/>
        </w:tabs>
        <w:ind w:left="360" w:hanging="360"/>
      </w:pPr>
      <w:rPr>
        <w:rFonts w:ascii="Symbol" w:hAnsi="Symbol" w:hint="default"/>
      </w:rPr>
    </w:lvl>
  </w:abstractNum>
  <w:num w:numId="1" w16cid:durableId="1310744100">
    <w:abstractNumId w:val="1"/>
  </w:num>
  <w:num w:numId="2" w16cid:durableId="650912146">
    <w:abstractNumId w:val="0"/>
  </w:num>
  <w:num w:numId="3" w16cid:durableId="999039892">
    <w:abstractNumId w:val="4"/>
  </w:num>
  <w:num w:numId="4" w16cid:durableId="441654179">
    <w:abstractNumId w:val="2"/>
  </w:num>
  <w:num w:numId="5" w16cid:durableId="23333403">
    <w:abstractNumId w:val="5"/>
  </w:num>
  <w:num w:numId="6" w16cid:durableId="449327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FCD"/>
    <w:rsid w:val="0015074B"/>
    <w:rsid w:val="001F5FC3"/>
    <w:rsid w:val="0029639D"/>
    <w:rsid w:val="00326F90"/>
    <w:rsid w:val="004259CB"/>
    <w:rsid w:val="00494875"/>
    <w:rsid w:val="00AA1D8D"/>
    <w:rsid w:val="00B47730"/>
    <w:rsid w:val="00CB0664"/>
    <w:rsid w:val="00F52DD2"/>
    <w:rsid w:val="00FC693F"/>
    <w:rsid w:val="00FD4681"/>
    <w:rsid w:val="0E245E05"/>
    <w:rsid w:val="61474825"/>
    <w:rsid w:val="75267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D11F5"/>
  <w14:defaultImageDpi w14:val="300"/>
  <w15:docId w15:val="{BC50DAD3-F508-4625-9D13-75DB7F9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Ttulo1">
    <w:name w:val="heading 1"/>
    <w:basedOn w:val="Normal"/>
    <w:next w:val="Normal"/>
    <w:link w:val="Ttulo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semiHidden/>
    <w:unhideWhenUsed/>
    <w:rPr>
      <w:color w:val="0000FF"/>
      <w:u w:val="single"/>
    </w:rPr>
  </w:style>
  <w:style w:type="character" w:styleId="Textoennegrita">
    <w:name w:val="Strong"/>
    <w:basedOn w:val="Fuentedeprrafopredeter"/>
    <w:uiPriority w:val="22"/>
    <w:qFormat/>
    <w:rPr>
      <w:b/>
      <w:bCs/>
    </w:rPr>
  </w:style>
  <w:style w:type="paragraph" w:styleId="Continuarlista2">
    <w:name w:val="List Continue 2"/>
    <w:basedOn w:val="Normal"/>
    <w:uiPriority w:val="99"/>
    <w:unhideWhenUsed/>
    <w:qFormat/>
    <w:pPr>
      <w:spacing w:after="120"/>
      <w:ind w:left="720"/>
      <w:contextualSpacing/>
    </w:p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Continuarlista3">
    <w:name w:val="List Continue 3"/>
    <w:basedOn w:val="Normal"/>
    <w:uiPriority w:val="99"/>
    <w:unhideWhenUsed/>
    <w:qFormat/>
    <w:pPr>
      <w:spacing w:after="120"/>
      <w:ind w:left="1080"/>
      <w:contextualSpacing/>
    </w:pPr>
  </w:style>
  <w:style w:type="paragraph" w:styleId="Continuarlista">
    <w:name w:val="List Continue"/>
    <w:basedOn w:val="Normal"/>
    <w:uiPriority w:val="99"/>
    <w:unhideWhenUsed/>
    <w:qFormat/>
    <w:pPr>
      <w:spacing w:after="120"/>
      <w:ind w:left="360"/>
      <w:contextualSpacing/>
    </w:pPr>
  </w:style>
  <w:style w:type="paragraph" w:styleId="Textoindependiente2">
    <w:name w:val="Body Text 2"/>
    <w:basedOn w:val="Normal"/>
    <w:link w:val="Textoindependiente2Car"/>
    <w:uiPriority w:val="99"/>
    <w:unhideWhenUsed/>
    <w:qFormat/>
    <w:pPr>
      <w:spacing w:after="120" w:line="480" w:lineRule="auto"/>
    </w:pPr>
  </w:style>
  <w:style w:type="paragraph" w:styleId="Lista3">
    <w:name w:val="List 3"/>
    <w:basedOn w:val="Normal"/>
    <w:uiPriority w:val="99"/>
    <w:unhideWhenUsed/>
    <w:qFormat/>
    <w:pPr>
      <w:ind w:left="1080" w:hanging="360"/>
      <w:contextualSpacing/>
    </w:pPr>
  </w:style>
  <w:style w:type="paragraph" w:styleId="Listaconnmeros2">
    <w:name w:val="List Number 2"/>
    <w:basedOn w:val="Normal"/>
    <w:uiPriority w:val="99"/>
    <w:unhideWhenUsed/>
    <w:pPr>
      <w:numPr>
        <w:numId w:val="1"/>
      </w:numPr>
      <w:contextualSpacing/>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paragraph" w:styleId="Listaconnmeros3">
    <w:name w:val="List Number 3"/>
    <w:basedOn w:val="Normal"/>
    <w:uiPriority w:val="99"/>
    <w:unhideWhenUsed/>
    <w:pPr>
      <w:numPr>
        <w:numId w:val="2"/>
      </w:numPr>
      <w:contextualSpacing/>
    </w:pPr>
  </w:style>
  <w:style w:type="paragraph" w:styleId="Listaconnmeros">
    <w:name w:val="List Number"/>
    <w:basedOn w:val="Normal"/>
    <w:uiPriority w:val="99"/>
    <w:unhideWhenUsed/>
    <w:qFormat/>
    <w:pPr>
      <w:numPr>
        <w:numId w:val="3"/>
      </w:numPr>
      <w:contextualSpacing/>
    </w:pPr>
  </w:style>
  <w:style w:type="paragraph" w:styleId="Lista2">
    <w:name w:val="List 2"/>
    <w:basedOn w:val="Normal"/>
    <w:uiPriority w:val="99"/>
    <w:unhideWhenUsed/>
    <w:pPr>
      <w:ind w:left="720" w:hanging="360"/>
      <w:contextualSpacing/>
    </w:pPr>
  </w:style>
  <w:style w:type="paragraph" w:styleId="Listaconvietas3">
    <w:name w:val="List Bullet 3"/>
    <w:basedOn w:val="Normal"/>
    <w:uiPriority w:val="99"/>
    <w:unhideWhenUsed/>
    <w:pPr>
      <w:numPr>
        <w:numId w:val="4"/>
      </w:numPr>
      <w:contextualSpacing/>
    </w:pPr>
  </w:style>
  <w:style w:type="paragraph" w:styleId="Lista">
    <w:name w:val="List"/>
    <w:basedOn w:val="Normal"/>
    <w:uiPriority w:val="99"/>
    <w:unhideWhenUsed/>
    <w:qFormat/>
    <w:pPr>
      <w:ind w:left="360" w:hanging="360"/>
      <w:contextualSpacing/>
    </w:pPr>
  </w:style>
  <w:style w:type="paragraph" w:styleId="Listaconvietas">
    <w:name w:val="List Bullet"/>
    <w:basedOn w:val="Normal"/>
    <w:uiPriority w:val="99"/>
    <w:unhideWhenUsed/>
    <w:pPr>
      <w:numPr>
        <w:numId w:val="5"/>
      </w:numPr>
      <w:contextualSpacing/>
    </w:pPr>
  </w:style>
  <w:style w:type="paragraph" w:styleId="Listaconvietas2">
    <w:name w:val="List Bullet 2"/>
    <w:basedOn w:val="Normal"/>
    <w:uiPriority w:val="99"/>
    <w:unhideWhenUsed/>
    <w:pPr>
      <w:numPr>
        <w:numId w:val="6"/>
      </w:numPr>
      <w:contextualSpacing/>
    </w:pPr>
  </w:style>
  <w:style w:type="paragraph" w:styleId="NormalWeb">
    <w:name w:val="Normal (Web)"/>
    <w:uiPriority w:val="99"/>
    <w:semiHidden/>
    <w:unhideWhenUsed/>
    <w:pPr>
      <w:spacing w:beforeAutospacing="1" w:afterAutospacing="1"/>
    </w:pPr>
    <w:rPr>
      <w:sz w:val="24"/>
      <w:szCs w:val="24"/>
      <w:lang w:val="en-US" w:eastAsia="zh-CN"/>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qFormat/>
    <w:pPr>
      <w:spacing w:after="120"/>
    </w:pPr>
  </w:style>
  <w:style w:type="paragraph" w:styleId="Textoindependiente3">
    <w:name w:val="Body Text 3"/>
    <w:basedOn w:val="Normal"/>
    <w:link w:val="Textoindependiente3Car"/>
    <w:uiPriority w:val="99"/>
    <w:unhideWhenUsed/>
    <w:pPr>
      <w:spacing w:after="120"/>
    </w:pPr>
    <w:rPr>
      <w:sz w:val="16"/>
      <w:szCs w:val="16"/>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rFonts w:asciiTheme="minorHAnsi" w:eastAsiaTheme="minorEastAsia" w:hAnsiTheme="minorHAnsi" w:cstheme="minorBidi"/>
      <w:sz w:val="22"/>
      <w:szCs w:val="22"/>
      <w:lang w:val="en-US" w:eastAsia="en-U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character" w:customStyle="1" w:styleId="TextoindependienteCar">
    <w:name w:val="Texto independiente Car"/>
    <w:basedOn w:val="Fuentedeprrafopredeter"/>
    <w:link w:val="Textoindependiente"/>
    <w:uiPriority w:val="99"/>
  </w:style>
  <w:style w:type="character" w:customStyle="1" w:styleId="Textoindependiente2Car">
    <w:name w:val="Texto independiente 2 Car"/>
    <w:basedOn w:val="Fuentedeprrafopredeter"/>
    <w:link w:val="Textoindependiente2"/>
    <w:uiPriority w:val="99"/>
    <w:qFormat/>
  </w:style>
  <w:style w:type="character" w:customStyle="1" w:styleId="Textoindependiente3Car">
    <w:name w:val="Texto independiente 3 Car"/>
    <w:basedOn w:val="Fuentedeprrafopredeter"/>
    <w:link w:val="Textoindependiente3"/>
    <w:uiPriority w:val="99"/>
    <w:qFormat/>
    <w:rPr>
      <w:sz w:val="16"/>
      <w:szCs w:val="16"/>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4061" w:themeColor="accent1" w:themeShade="80"/>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i/>
      <w:iCs/>
      <w:color w:val="244061"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qFormat/>
    <w:rPr>
      <w:b/>
      <w:bCs/>
      <w:i/>
      <w:iCs/>
      <w:color w:val="4F81BD" w:themeColor="accent1"/>
    </w:rPr>
  </w:style>
  <w:style w:type="character" w:customStyle="1" w:styleId="nfasissutil1">
    <w:name w:val="Énfasis sutil1"/>
    <w:basedOn w:val="Fuentedeprrafopredeter"/>
    <w:uiPriority w:val="19"/>
    <w:qFormat/>
    <w:rPr>
      <w:i/>
      <w:iCs/>
      <w:color w:val="7F7F7F" w:themeColor="text1" w:themeTint="80"/>
    </w:rPr>
  </w:style>
  <w:style w:type="character" w:customStyle="1" w:styleId="nfasisintenso1">
    <w:name w:val="Énfasis intenso1"/>
    <w:basedOn w:val="Fuentedeprrafopredeter"/>
    <w:uiPriority w:val="21"/>
    <w:qFormat/>
    <w:rPr>
      <w:b/>
      <w:bCs/>
      <w:i/>
      <w:iCs/>
      <w:color w:val="4F81BD" w:themeColor="accent1"/>
    </w:rPr>
  </w:style>
  <w:style w:type="character" w:customStyle="1" w:styleId="Referenciasutil1">
    <w:name w:val="Referencia sutil1"/>
    <w:basedOn w:val="Fuentedeprrafopredeter"/>
    <w:uiPriority w:val="31"/>
    <w:qFormat/>
    <w:rPr>
      <w:smallCaps/>
      <w:color w:val="C0504D" w:themeColor="accent2"/>
      <w:u w:val="single"/>
    </w:rPr>
  </w:style>
  <w:style w:type="character" w:customStyle="1" w:styleId="Referenciaintensa1">
    <w:name w:val="Referencia intensa1"/>
    <w:basedOn w:val="Fuentedeprrafopredeter"/>
    <w:uiPriority w:val="32"/>
    <w:qFormat/>
    <w:rPr>
      <w:b/>
      <w:bCs/>
      <w:smallCaps/>
      <w:color w:val="C0504D" w:themeColor="accent2"/>
      <w:spacing w:val="5"/>
      <w:u w:val="single"/>
    </w:rPr>
  </w:style>
  <w:style w:type="character" w:customStyle="1" w:styleId="Ttulodellibro1">
    <w:name w:val="Título del libro1"/>
    <w:basedOn w:val="Fuentedeprrafopredeter"/>
    <w:uiPriority w:val="33"/>
    <w:qFormat/>
    <w:rPr>
      <w:b/>
      <w:bCs/>
      <w:smallCaps/>
      <w:spacing w:val="5"/>
    </w:rPr>
  </w:style>
  <w:style w:type="paragraph" w:customStyle="1" w:styleId="TtuloTDC1">
    <w:name w:val="Título TDC1"/>
    <w:basedOn w:val="Ttulo1"/>
    <w:next w:val="Normal"/>
    <w:uiPriority w:val="39"/>
    <w:semiHidden/>
    <w:unhideWhenUsed/>
    <w:qFormat/>
    <w:pPr>
      <w:outlineLvl w:val="9"/>
    </w:pPr>
  </w:style>
  <w:style w:type="table" w:styleId="Sombreadoclaro">
    <w:name w:val="Light Shading"/>
    <w:basedOn w:val="Tabla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Cuadrculaclara-nfasis1">
    <w:name w:val="Light Grid Accent 1"/>
    <w:basedOn w:val="Tabla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Cuadrculaclara-nfasis2">
    <w:name w:val="Light Grid Accent 2"/>
    <w:basedOn w:val="Tabla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Cuadrculaclara-nfasis3">
    <w:name w:val="Light Grid Accent 3"/>
    <w:basedOn w:val="Tabla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Cuadrculaclara-nfasis4">
    <w:name w:val="Light Grid Accent 4"/>
    <w:basedOn w:val="Tabla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Cuadrculaclara-nfasis5">
    <w:name w:val="Light Grid Accent 5"/>
    <w:basedOn w:val="Tabla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Cuadrculaclara-nfasis6">
    <w:name w:val="Light Grid Accent 6"/>
    <w:basedOn w:val="Tabla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Sombreadomedio1">
    <w:name w:val="Medium Shading 1"/>
    <w:basedOn w:val="Tabla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Cuadrculamedia3-nfasis1">
    <w:name w:val="Medium Grid 3 Accent 1"/>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Cuadrculamedia3-nfasis2">
    <w:name w:val="Medium Grid 3 Accent 2"/>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Cuadrculamedia3-nfasis3">
    <w:name w:val="Medium Grid 3 Accent 3"/>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Cuadrculamedia3-nfasis4">
    <w:name w:val="Medium Grid 3 Accent 4"/>
    <w:basedOn w:val="Tabla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Cuadrculamedia3-nfasis5">
    <w:name w:val="Medium Grid 3 Accent 5"/>
    <w:basedOn w:val="Tab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uadrculamedia3-nfasis6">
    <w:name w:val="Medium Grid 3 Accent 6"/>
    <w:basedOn w:val="Tabla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aoscura">
    <w:name w:val="Dark List"/>
    <w:basedOn w:val="Tabla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1944</Words>
  <Characters>10696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ALEXANDER . LUCERO BACHO</cp:lastModifiedBy>
  <cp:revision>3</cp:revision>
  <dcterms:created xsi:type="dcterms:W3CDTF">2013-12-23T23:15:00Z</dcterms:created>
  <dcterms:modified xsi:type="dcterms:W3CDTF">2025-09-11T02:48:00Z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3082-12.2.0.22222</vt:lpwstr>
  </property>
  <property fmtid="{D5CDD505-2E9C-101B-9397-08002B2CF9AE}" pid="3" name="ICV">
    <vt:lpwstr>BC3628A33B9C4C33BEC2FE655364AEBC_13</vt:lpwstr>
  </property>
</Properties>
</file>